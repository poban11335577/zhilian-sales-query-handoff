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2A8A8">
      <w:pPr>
        <w:pStyle w:val="31"/>
        <w:keepNext/>
        <w:snapToGrid w:val="0"/>
        <w:spacing w:before="0" w:after="240" w:line="264" w:lineRule="auto"/>
        <w:jc w:val="center"/>
      </w:pPr>
      <w:r>
        <w:t>集中培训签到表</w:t>
      </w:r>
    </w:p>
    <w:tbl>
      <w:tblPr>
        <w:tblStyle w:val="32"/>
        <w:tblW w:w="10205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2"/>
        <w:gridCol w:w="1502"/>
        <w:gridCol w:w="1531"/>
        <w:gridCol w:w="1134"/>
        <w:gridCol w:w="907"/>
        <w:gridCol w:w="1162"/>
        <w:gridCol w:w="1219"/>
        <w:gridCol w:w="1417"/>
      </w:tblGrid>
      <w:tr w14:paraId="75A766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tblHeader/>
          <w:jc w:val="center"/>
        </w:trPr>
        <w:tc>
          <w:tcPr>
            <w:tcW w:w="2834" w:type="dxa"/>
            <w:gridSpan w:val="2"/>
            <w:shd w:val="clear" w:color="auto" w:fill="EDEDED"/>
            <w:vAlign w:val="center"/>
          </w:tcPr>
          <w:p w14:paraId="5EE07C91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培训时间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5CF96278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培训内容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0D83EA23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培训地点</w:t>
            </w:r>
          </w:p>
        </w:tc>
        <w:tc>
          <w:tcPr>
            <w:tcW w:w="907" w:type="dxa"/>
            <w:shd w:val="clear" w:color="auto" w:fill="EDEDED"/>
            <w:vAlign w:val="center"/>
          </w:tcPr>
          <w:p w14:paraId="6449497D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折算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学时</w:t>
            </w:r>
          </w:p>
        </w:tc>
        <w:tc>
          <w:tcPr>
            <w:tcW w:w="1162" w:type="dxa"/>
            <w:shd w:val="clear" w:color="auto" w:fill="EDEDED"/>
            <w:vAlign w:val="center"/>
          </w:tcPr>
          <w:p w14:paraId="5B39EC0A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指导教师</w:t>
            </w:r>
          </w:p>
        </w:tc>
        <w:tc>
          <w:tcPr>
            <w:tcW w:w="1219" w:type="dxa"/>
            <w:shd w:val="clear" w:color="auto" w:fill="EDEDED"/>
            <w:vAlign w:val="center"/>
          </w:tcPr>
          <w:p w14:paraId="4E390BC2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培训学生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28067EF6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到场签字</w:t>
            </w:r>
          </w:p>
        </w:tc>
      </w:tr>
      <w:tr w14:paraId="50A40E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0549D438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10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.10</w:t>
            </w:r>
          </w:p>
        </w:tc>
        <w:tc>
          <w:tcPr>
            <w:tcW w:w="1502" w:type="dxa"/>
            <w:vMerge w:val="restart"/>
            <w:vAlign w:val="center"/>
          </w:tcPr>
          <w:p w14:paraId="28361724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1531" w:type="dxa"/>
            <w:vMerge w:val="restart"/>
            <w:vAlign w:val="center"/>
          </w:tcPr>
          <w:p w14:paraId="5164EDE8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系统及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操作介绍</w:t>
            </w:r>
          </w:p>
        </w:tc>
        <w:tc>
          <w:tcPr>
            <w:tcW w:w="1134" w:type="dxa"/>
            <w:vMerge w:val="restart"/>
            <w:vAlign w:val="center"/>
          </w:tcPr>
          <w:p w14:paraId="1E855A6B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517B36BA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3C342871">
            <w:pPr>
              <w:keepNext w:val="0"/>
              <w:snapToGrid w:val="0"/>
              <w:spacing w:before="0" w:after="0" w:line="26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谢丹</w:t>
            </w:r>
          </w:p>
        </w:tc>
        <w:tc>
          <w:tcPr>
            <w:tcW w:w="1219" w:type="dxa"/>
            <w:vAlign w:val="center"/>
          </w:tcPr>
          <w:p w14:paraId="140D056E">
            <w:pPr>
              <w:keepNext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3CF0058D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740961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046300ED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710B6799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7AA49C3A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40AFE4E4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5BC94F48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1671D36E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08EE05D2">
            <w:pPr>
              <w:keepNext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6A2CF038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5EEDF9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5B93B3B3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6B43EA92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6EC24990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73A0C2B5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6C5D6D30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7889BFAA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474018AC">
            <w:pPr>
              <w:keepNext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281E7867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3094F3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167323B3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76EE0487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155E63C8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3ED80D6D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2D31AC70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6705D866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5D7D6156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3DE77038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  <w:tr w14:paraId="21BB56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4D83A64B">
            <w:pPr>
              <w:keepNext w:val="0"/>
              <w:snapToGrid w:val="0"/>
              <w:spacing w:before="0" w:after="0" w:line="26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10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.1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7</w:t>
            </w:r>
          </w:p>
        </w:tc>
        <w:tc>
          <w:tcPr>
            <w:tcW w:w="1502" w:type="dxa"/>
            <w:vMerge w:val="restart"/>
            <w:vAlign w:val="center"/>
          </w:tcPr>
          <w:p w14:paraId="1D2B3350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1531" w:type="dxa"/>
            <w:vMerge w:val="restart"/>
            <w:vAlign w:val="center"/>
          </w:tcPr>
          <w:p w14:paraId="77080666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规则培训</w:t>
            </w:r>
          </w:p>
        </w:tc>
        <w:tc>
          <w:tcPr>
            <w:tcW w:w="1134" w:type="dxa"/>
            <w:vMerge w:val="restart"/>
            <w:vAlign w:val="center"/>
          </w:tcPr>
          <w:p w14:paraId="012BF659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26483266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5C68EB94">
            <w:pPr>
              <w:keepNext w:val="0"/>
              <w:snapToGrid w:val="0"/>
              <w:spacing w:before="0" w:after="0" w:line="26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刘珍</w:t>
            </w:r>
          </w:p>
        </w:tc>
        <w:tc>
          <w:tcPr>
            <w:tcW w:w="1219" w:type="dxa"/>
            <w:vAlign w:val="center"/>
          </w:tcPr>
          <w:p w14:paraId="50BE9193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0818F861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4DF59F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65124DF3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47E74AC3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22542C80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08F78B9C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4102359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100FCE53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422156FE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2AEED280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130611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71199E1F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102B4221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770EDE82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09E09AEE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17C393B7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66B7980C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3E71C638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17951E9C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2BF751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01BCC44D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76E483C6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5EFF9377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51BEBFE2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26C95476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66C10191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4BFEFBDE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3489F72E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  <w:tr w14:paraId="628B57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55E39334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10.24</w:t>
            </w:r>
          </w:p>
        </w:tc>
        <w:tc>
          <w:tcPr>
            <w:tcW w:w="1502" w:type="dxa"/>
            <w:vMerge w:val="restart"/>
            <w:vAlign w:val="center"/>
          </w:tcPr>
          <w:p w14:paraId="7AC93229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1531" w:type="dxa"/>
            <w:vMerge w:val="restart"/>
            <w:vAlign w:val="center"/>
          </w:tcPr>
          <w:p w14:paraId="18A67F6C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试运营</w:t>
            </w:r>
          </w:p>
        </w:tc>
        <w:tc>
          <w:tcPr>
            <w:tcW w:w="1134" w:type="dxa"/>
            <w:vMerge w:val="restart"/>
            <w:vAlign w:val="center"/>
          </w:tcPr>
          <w:p w14:paraId="0CE13DBF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2318D9B1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228F7D3D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谢丹</w:t>
            </w:r>
          </w:p>
        </w:tc>
        <w:tc>
          <w:tcPr>
            <w:tcW w:w="1219" w:type="dxa"/>
            <w:vAlign w:val="center"/>
          </w:tcPr>
          <w:p w14:paraId="0686FFC2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3C243358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0F16C5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14572F10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51A4ECF1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37B62DC4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66D91014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96EFFA1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1171562C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508A7A6F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4928A8E8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7BF2D5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61A57836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1773A676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48AC383A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4BB1A652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9287A52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7D11A742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79615930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03BECCDD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538088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06BD9591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20C00022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6ECA4D7F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4B128F24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0CF1B12B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2FDC51F5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734B33A7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56ECDC60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  <w:tr w14:paraId="6A87BE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7D7E037B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10.25</w:t>
            </w:r>
          </w:p>
        </w:tc>
        <w:tc>
          <w:tcPr>
            <w:tcW w:w="1502" w:type="dxa"/>
            <w:vMerge w:val="restart"/>
            <w:vAlign w:val="center"/>
          </w:tcPr>
          <w:p w14:paraId="7710CAD6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1531" w:type="dxa"/>
            <w:vMerge w:val="restart"/>
            <w:vAlign w:val="center"/>
          </w:tcPr>
          <w:p w14:paraId="19194AE9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练习赛1</w:t>
            </w:r>
          </w:p>
        </w:tc>
        <w:tc>
          <w:tcPr>
            <w:tcW w:w="1134" w:type="dxa"/>
            <w:vMerge w:val="restart"/>
            <w:vAlign w:val="center"/>
          </w:tcPr>
          <w:p w14:paraId="7333AA74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2C318211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3F97E384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刘珍</w:t>
            </w:r>
          </w:p>
        </w:tc>
        <w:tc>
          <w:tcPr>
            <w:tcW w:w="1219" w:type="dxa"/>
            <w:vAlign w:val="center"/>
          </w:tcPr>
          <w:p w14:paraId="5B39DF0D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45CF1AF9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1ADF47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6D4272A7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225DA01A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58A68E3C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2C9969F4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59AC512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48D7FAA3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3E16DA4A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25B6F846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6EAF1F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026A265C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21B99413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57A47FBA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4B71B9AC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0014DAF0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035F7EA1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551EB8BC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510DF167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6EFF9A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59927569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48CAB4D0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2A296501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64B420F3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CF0AF8E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205B7292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4A4B1AA7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55A16605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  <w:tr w14:paraId="74B0E6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7FFE5046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10.31</w:t>
            </w:r>
          </w:p>
        </w:tc>
        <w:tc>
          <w:tcPr>
            <w:tcW w:w="1502" w:type="dxa"/>
            <w:vMerge w:val="restart"/>
            <w:vAlign w:val="center"/>
          </w:tcPr>
          <w:p w14:paraId="4209D4AE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1531" w:type="dxa"/>
            <w:vMerge w:val="restart"/>
            <w:vAlign w:val="center"/>
          </w:tcPr>
          <w:p w14:paraId="7EB3245C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练习赛2</w:t>
            </w:r>
          </w:p>
        </w:tc>
        <w:tc>
          <w:tcPr>
            <w:tcW w:w="1134" w:type="dxa"/>
            <w:vMerge w:val="restart"/>
            <w:vAlign w:val="center"/>
          </w:tcPr>
          <w:p w14:paraId="24FCAF80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6A17DA3E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348BAD00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谢丹</w:t>
            </w:r>
          </w:p>
        </w:tc>
        <w:tc>
          <w:tcPr>
            <w:tcW w:w="1219" w:type="dxa"/>
            <w:vAlign w:val="center"/>
          </w:tcPr>
          <w:p w14:paraId="3AF27D54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55013202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1042AD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265C63F9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2E8EED07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23747377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6D370DC6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060DEB12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5CFBF542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0CDF065D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7C2CD8E7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342087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737C08C3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4FCD2367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4FA1E498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5FF51ACD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3C5A5517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63B78406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26F3181B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2EF50133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117A13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15163F54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03CD3961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3FF09597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7BC277A2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DD3D3A9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24A7175A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030F1DD5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26A29235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  <w:tr w14:paraId="20E9C3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restart"/>
            <w:vAlign w:val="center"/>
          </w:tcPr>
          <w:p w14:paraId="37D9DFBE">
            <w:pPr>
              <w:keepNext w:val="0"/>
              <w:snapToGrid w:val="0"/>
              <w:spacing w:before="0" w:after="0" w:line="26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2025.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11.1</w:t>
            </w:r>
          </w:p>
        </w:tc>
        <w:tc>
          <w:tcPr>
            <w:tcW w:w="1502" w:type="dxa"/>
            <w:vMerge w:val="restart"/>
            <w:vAlign w:val="center"/>
          </w:tcPr>
          <w:p w14:paraId="2C2B50FB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1531" w:type="dxa"/>
            <w:vMerge w:val="restart"/>
            <w:vAlign w:val="center"/>
          </w:tcPr>
          <w:p w14:paraId="6E1A01CD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分组对抗1</w:t>
            </w:r>
          </w:p>
        </w:tc>
        <w:tc>
          <w:tcPr>
            <w:tcW w:w="1134" w:type="dxa"/>
            <w:vMerge w:val="restart"/>
            <w:vAlign w:val="center"/>
          </w:tcPr>
          <w:p w14:paraId="265BB721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907" w:type="dxa"/>
            <w:vMerge w:val="restart"/>
            <w:vAlign w:val="center"/>
          </w:tcPr>
          <w:p w14:paraId="78E6EEB8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162" w:type="dxa"/>
            <w:vMerge w:val="restart"/>
            <w:vAlign w:val="center"/>
          </w:tcPr>
          <w:p w14:paraId="50DD69E8">
            <w:pPr>
              <w:keepNext w:val="0"/>
              <w:snapToGrid w:val="0"/>
              <w:spacing w:before="0" w:after="0" w:line="26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刘珍</w:t>
            </w:r>
          </w:p>
        </w:tc>
        <w:tc>
          <w:tcPr>
            <w:tcW w:w="1219" w:type="dxa"/>
            <w:vAlign w:val="center"/>
          </w:tcPr>
          <w:p w14:paraId="67FE8B27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 xml:space="preserve"> 郎淼</w:t>
            </w:r>
          </w:p>
        </w:tc>
        <w:tc>
          <w:tcPr>
            <w:tcW w:w="1417" w:type="dxa"/>
            <w:vAlign w:val="center"/>
          </w:tcPr>
          <w:p w14:paraId="7794F745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43D726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302316F6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7E07291A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652FB40C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62A473F8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68441425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5122C67A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0BBB3D1E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陈枸燃</w:t>
            </w:r>
          </w:p>
        </w:tc>
        <w:tc>
          <w:tcPr>
            <w:tcW w:w="1417" w:type="dxa"/>
            <w:vAlign w:val="center"/>
          </w:tcPr>
          <w:p w14:paraId="4FAA99C6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0B213D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3C144DD5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26E9E4E5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6571FFAC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1751ED8A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3342EF1A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1C1089A1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1D915A39">
            <w:pPr>
              <w:keepNext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王梨</w:t>
            </w:r>
          </w:p>
        </w:tc>
        <w:tc>
          <w:tcPr>
            <w:tcW w:w="1417" w:type="dxa"/>
            <w:vAlign w:val="center"/>
          </w:tcPr>
          <w:p w14:paraId="358203D1">
            <w:pPr>
              <w:keepNext/>
              <w:snapToGrid w:val="0"/>
              <w:spacing w:before="0" w:after="0" w:line="260" w:lineRule="exact"/>
              <w:jc w:val="center"/>
            </w:pPr>
          </w:p>
        </w:tc>
      </w:tr>
      <w:tr w14:paraId="4CC212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cantSplit/>
          <w:trHeight w:val="408" w:hRule="atLeast"/>
          <w:jc w:val="center"/>
        </w:trPr>
        <w:tc>
          <w:tcPr>
            <w:tcW w:w="1332" w:type="dxa"/>
            <w:vMerge w:val="continue"/>
          </w:tcPr>
          <w:p w14:paraId="1813BB86">
            <w:pPr>
              <w:snapToGrid w:val="0"/>
            </w:pPr>
          </w:p>
        </w:tc>
        <w:tc>
          <w:tcPr>
            <w:tcW w:w="1502" w:type="dxa"/>
            <w:vMerge w:val="continue"/>
          </w:tcPr>
          <w:p w14:paraId="6D75236D">
            <w:pPr>
              <w:snapToGrid w:val="0"/>
            </w:pPr>
          </w:p>
        </w:tc>
        <w:tc>
          <w:tcPr>
            <w:tcW w:w="1531" w:type="dxa"/>
            <w:vMerge w:val="continue"/>
          </w:tcPr>
          <w:p w14:paraId="63D83FCB">
            <w:pPr>
              <w:snapToGrid w:val="0"/>
            </w:pPr>
          </w:p>
        </w:tc>
        <w:tc>
          <w:tcPr>
            <w:tcW w:w="1134" w:type="dxa"/>
            <w:vMerge w:val="continue"/>
          </w:tcPr>
          <w:p w14:paraId="77F024F2">
            <w:pPr>
              <w:snapToGrid w:val="0"/>
            </w:pPr>
          </w:p>
        </w:tc>
        <w:tc>
          <w:tcPr>
            <w:tcW w:w="907" w:type="dxa"/>
            <w:vMerge w:val="continue"/>
          </w:tcPr>
          <w:p w14:paraId="7FEB5174">
            <w:pPr>
              <w:snapToGrid w:val="0"/>
            </w:pPr>
          </w:p>
        </w:tc>
        <w:tc>
          <w:tcPr>
            <w:tcW w:w="1162" w:type="dxa"/>
            <w:vMerge w:val="continue"/>
          </w:tcPr>
          <w:p w14:paraId="266F4702">
            <w:pPr>
              <w:snapToGrid w:val="0"/>
            </w:pPr>
          </w:p>
        </w:tc>
        <w:tc>
          <w:tcPr>
            <w:tcW w:w="1219" w:type="dxa"/>
            <w:vAlign w:val="center"/>
          </w:tcPr>
          <w:p w14:paraId="1B89C4F3">
            <w:pPr>
              <w:keepNext w:val="0"/>
              <w:snapToGrid w:val="0"/>
              <w:spacing w:before="0" w:after="0" w:line="260" w:lineRule="exact"/>
              <w:jc w:val="center"/>
            </w:pPr>
            <w:r>
              <w:rPr>
                <w:rFonts w:hint="eastAsia"/>
                <w:lang w:val="en-US" w:eastAsia="zh-CN"/>
              </w:rPr>
              <w:t>陆祈帆</w:t>
            </w:r>
          </w:p>
        </w:tc>
        <w:tc>
          <w:tcPr>
            <w:tcW w:w="1417" w:type="dxa"/>
            <w:vAlign w:val="center"/>
          </w:tcPr>
          <w:p w14:paraId="16FC54D9">
            <w:pPr>
              <w:keepNext w:val="0"/>
              <w:snapToGrid w:val="0"/>
              <w:spacing w:before="0" w:after="0" w:line="260" w:lineRule="exact"/>
              <w:jc w:val="center"/>
            </w:pPr>
          </w:p>
        </w:tc>
      </w:tr>
    </w:tbl>
    <w:p w14:paraId="3F3FFFFE">
      <w:bookmarkStart w:id="0" w:name="_GoBack"/>
      <w:bookmarkEnd w:id="0"/>
    </w:p>
    <w:sectPr>
      <w:pgSz w:w="11906" w:h="16838"/>
      <w:pgMar w:top="964" w:right="850" w:bottom="85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2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236</Characters>
  <Lines>0</Lines>
  <Paragraphs>0</Paragraphs>
  <TotalTime>3</TotalTime>
  <ScaleCrop>false</ScaleCrop>
  <LinksUpToDate>false</LinksUpToDate>
  <CharactersWithSpaces>236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</cp:lastModifiedBy>
  <dcterms:modified xsi:type="dcterms:W3CDTF">2026-10-22T03:15:36Z</dcterms:modified>
  <dc:subject>四人培训签到表</dc:subject>
  <dc:title>集中培训签到表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eyJoZGlkIjoiODA4ZjE2OTU3M2Q5NjMwMzU3YmUwYzJjZDU1ODZlMTEiLCJ1c2VySWQiOiIzODQxNzYwOTIifQ==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A2ECBBA29EA54A8D81D9675DB765ED9C_12</vt:lpwstr>
  </property>
</Properties>
</file>