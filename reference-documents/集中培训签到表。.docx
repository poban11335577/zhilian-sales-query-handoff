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D84A3D">
      <w:pPr>
        <w:pStyle w:val="31"/>
        <w:keepNext/>
        <w:snapToGrid w:val="0"/>
        <w:spacing w:before="0" w:after="180" w:line="480" w:lineRule="exact"/>
        <w:jc w:val="center"/>
      </w:pPr>
      <w:r>
        <w:t>集中培训签到表</w:t>
      </w:r>
    </w:p>
    <w:p w14:paraId="0BE9212D">
      <w:pPr>
        <w:keepNext/>
        <w:snapToGrid w:val="0"/>
        <w:spacing w:before="0" w:after="160" w:line="280" w:lineRule="exact"/>
        <w:jc w:val="center"/>
      </w:pPr>
      <w:r>
        <w:t>多智能体协同应用创新赛道  |  2026年10月10日、10月17日</w:t>
      </w:r>
    </w:p>
    <w:tbl>
      <w:tblPr>
        <w:tblStyle w:val="32"/>
        <w:tblW w:w="10431" w:type="dxa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55" w:type="dxa"/>
          <w:left w:w="65" w:type="dxa"/>
          <w:bottom w:w="55" w:type="dxa"/>
          <w:right w:w="65" w:type="dxa"/>
        </w:tblCellMar>
      </w:tblPr>
      <w:tblGrid>
        <w:gridCol w:w="1304"/>
        <w:gridCol w:w="1417"/>
        <w:gridCol w:w="2296"/>
        <w:gridCol w:w="1049"/>
        <w:gridCol w:w="737"/>
        <w:gridCol w:w="1077"/>
        <w:gridCol w:w="1191"/>
        <w:gridCol w:w="1361"/>
      </w:tblGrid>
      <w:tr w14:paraId="0868A83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65" w:type="dxa"/>
            <w:bottom w:w="55" w:type="dxa"/>
            <w:right w:w="65" w:type="dxa"/>
          </w:tblCellMar>
        </w:tblPrEx>
        <w:trPr>
          <w:cantSplit/>
          <w:trHeight w:val="482" w:hRule="atLeast"/>
          <w:tblHeader/>
          <w:jc w:val="center"/>
        </w:trPr>
        <w:tc>
          <w:tcPr>
            <w:tcW w:w="2721" w:type="dxa"/>
            <w:gridSpan w:val="2"/>
            <w:shd w:val="clear" w:color="auto" w:fill="EDEDED"/>
            <w:vAlign w:val="center"/>
          </w:tcPr>
          <w:p w14:paraId="0A4F5C90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培训时间</w:t>
            </w:r>
          </w:p>
        </w:tc>
        <w:tc>
          <w:tcPr>
            <w:tcW w:w="2296" w:type="dxa"/>
            <w:shd w:val="clear" w:color="auto" w:fill="EDEDED"/>
            <w:vAlign w:val="center"/>
          </w:tcPr>
          <w:p w14:paraId="3CC50076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培训内容</w:t>
            </w:r>
          </w:p>
        </w:tc>
        <w:tc>
          <w:tcPr>
            <w:tcW w:w="1049" w:type="dxa"/>
            <w:shd w:val="clear" w:color="auto" w:fill="EDEDED"/>
            <w:vAlign w:val="center"/>
          </w:tcPr>
          <w:p w14:paraId="713FA9E1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培训地点</w:t>
            </w:r>
          </w:p>
        </w:tc>
        <w:tc>
          <w:tcPr>
            <w:tcW w:w="737" w:type="dxa"/>
            <w:shd w:val="clear" w:color="auto" w:fill="EDEDED"/>
            <w:vAlign w:val="center"/>
          </w:tcPr>
          <w:p w14:paraId="480E3B44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折算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学时</w:t>
            </w:r>
          </w:p>
        </w:tc>
        <w:tc>
          <w:tcPr>
            <w:tcW w:w="1077" w:type="dxa"/>
            <w:shd w:val="clear" w:color="auto" w:fill="EDEDED"/>
            <w:vAlign w:val="center"/>
          </w:tcPr>
          <w:p w14:paraId="55F36E09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指导教师</w:t>
            </w:r>
          </w:p>
        </w:tc>
        <w:tc>
          <w:tcPr>
            <w:tcW w:w="1191" w:type="dxa"/>
            <w:shd w:val="clear" w:color="auto" w:fill="EDEDED"/>
            <w:vAlign w:val="center"/>
          </w:tcPr>
          <w:p w14:paraId="545FEC3B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培训学生</w:t>
            </w:r>
          </w:p>
        </w:tc>
        <w:tc>
          <w:tcPr>
            <w:tcW w:w="1361" w:type="dxa"/>
            <w:shd w:val="clear" w:color="auto" w:fill="EDEDED"/>
            <w:vAlign w:val="center"/>
          </w:tcPr>
          <w:p w14:paraId="601CCC89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到场签字</w:t>
            </w:r>
          </w:p>
        </w:tc>
      </w:tr>
      <w:tr w14:paraId="17E953E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65" w:type="dxa"/>
            <w:bottom w:w="55" w:type="dxa"/>
            <w:right w:w="65" w:type="dxa"/>
          </w:tblCellMar>
        </w:tblPrEx>
        <w:trPr>
          <w:cantSplit/>
          <w:trHeight w:val="544" w:hRule="atLeast"/>
          <w:jc w:val="center"/>
        </w:trPr>
        <w:tc>
          <w:tcPr>
            <w:tcW w:w="1304" w:type="dxa"/>
            <w:vMerge w:val="restart"/>
            <w:vAlign w:val="center"/>
          </w:tcPr>
          <w:p w14:paraId="3FEC5811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2026.10.10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星期六</w:t>
            </w:r>
          </w:p>
        </w:tc>
        <w:tc>
          <w:tcPr>
            <w:tcW w:w="1417" w:type="dxa"/>
            <w:vMerge w:val="restart"/>
            <w:vAlign w:val="center"/>
          </w:tcPr>
          <w:p w14:paraId="2C5C8B4C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09:00-12:00</w:t>
            </w:r>
          </w:p>
        </w:tc>
        <w:tc>
          <w:tcPr>
            <w:tcW w:w="2296" w:type="dxa"/>
            <w:vMerge w:val="restart"/>
            <w:vAlign w:val="center"/>
          </w:tcPr>
          <w:p w14:paraId="78176B4E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竞赛规程与评分标准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人力及供应链场景分析</w:t>
            </w:r>
          </w:p>
        </w:tc>
        <w:tc>
          <w:tcPr>
            <w:tcW w:w="1049" w:type="dxa"/>
            <w:vMerge w:val="restart"/>
            <w:vAlign w:val="center"/>
          </w:tcPr>
          <w:p w14:paraId="3205C6BB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A6201-1</w:t>
            </w:r>
          </w:p>
        </w:tc>
        <w:tc>
          <w:tcPr>
            <w:tcW w:w="737" w:type="dxa"/>
            <w:vMerge w:val="restart"/>
            <w:vAlign w:val="center"/>
          </w:tcPr>
          <w:p w14:paraId="42C1B1B0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1077" w:type="dxa"/>
            <w:vMerge w:val="restart"/>
            <w:vAlign w:val="center"/>
          </w:tcPr>
          <w:p w14:paraId="33B4A577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刘珍</w:t>
            </w:r>
          </w:p>
        </w:tc>
        <w:tc>
          <w:tcPr>
            <w:tcW w:w="1191" w:type="dxa"/>
            <w:vAlign w:val="center"/>
          </w:tcPr>
          <w:p w14:paraId="53F490D5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郎淼</w:t>
            </w:r>
          </w:p>
        </w:tc>
        <w:tc>
          <w:tcPr>
            <w:tcW w:w="1361" w:type="dxa"/>
            <w:vAlign w:val="center"/>
          </w:tcPr>
          <w:p w14:paraId="2E648E0D">
            <w:pPr>
              <w:keepNext w:val="0"/>
              <w:snapToGrid w:val="0"/>
              <w:spacing w:before="0" w:after="0" w:line="280" w:lineRule="exact"/>
              <w:jc w:val="center"/>
            </w:pPr>
          </w:p>
        </w:tc>
      </w:tr>
      <w:tr w14:paraId="0C9FE69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65" w:type="dxa"/>
            <w:bottom w:w="55" w:type="dxa"/>
            <w:right w:w="65" w:type="dxa"/>
          </w:tblCellMar>
        </w:tblPrEx>
        <w:trPr>
          <w:cantSplit/>
          <w:trHeight w:val="544" w:hRule="atLeast"/>
          <w:jc w:val="center"/>
        </w:trPr>
        <w:tc>
          <w:tcPr>
            <w:tcW w:w="1304" w:type="dxa"/>
            <w:vMerge w:val="continue"/>
          </w:tcPr>
          <w:p w14:paraId="2B4D7E88">
            <w:pPr>
              <w:snapToGrid w:val="0"/>
            </w:pPr>
          </w:p>
        </w:tc>
        <w:tc>
          <w:tcPr>
            <w:tcW w:w="1417" w:type="dxa"/>
            <w:vMerge w:val="continue"/>
          </w:tcPr>
          <w:p w14:paraId="481A227B">
            <w:pPr>
              <w:snapToGrid w:val="0"/>
            </w:pPr>
          </w:p>
        </w:tc>
        <w:tc>
          <w:tcPr>
            <w:tcW w:w="2296" w:type="dxa"/>
            <w:vMerge w:val="continue"/>
          </w:tcPr>
          <w:p w14:paraId="0DBC7F53">
            <w:pPr>
              <w:snapToGrid w:val="0"/>
            </w:pPr>
          </w:p>
        </w:tc>
        <w:tc>
          <w:tcPr>
            <w:tcW w:w="1049" w:type="dxa"/>
            <w:vMerge w:val="continue"/>
          </w:tcPr>
          <w:p w14:paraId="1680AC4A">
            <w:pPr>
              <w:snapToGrid w:val="0"/>
            </w:pPr>
          </w:p>
        </w:tc>
        <w:tc>
          <w:tcPr>
            <w:tcW w:w="737" w:type="dxa"/>
            <w:vMerge w:val="continue"/>
          </w:tcPr>
          <w:p w14:paraId="22E0118C">
            <w:pPr>
              <w:snapToGrid w:val="0"/>
            </w:pPr>
          </w:p>
        </w:tc>
        <w:tc>
          <w:tcPr>
            <w:tcW w:w="1077" w:type="dxa"/>
            <w:vMerge w:val="continue"/>
          </w:tcPr>
          <w:p w14:paraId="1B06CBE5">
            <w:pPr>
              <w:snapToGrid w:val="0"/>
            </w:pPr>
          </w:p>
        </w:tc>
        <w:tc>
          <w:tcPr>
            <w:tcW w:w="1191" w:type="dxa"/>
            <w:vAlign w:val="center"/>
          </w:tcPr>
          <w:p w14:paraId="682FC434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陈枸燃</w:t>
            </w:r>
          </w:p>
        </w:tc>
        <w:tc>
          <w:tcPr>
            <w:tcW w:w="1361" w:type="dxa"/>
            <w:vAlign w:val="center"/>
          </w:tcPr>
          <w:p w14:paraId="0BE4CFE8">
            <w:pPr>
              <w:keepNext w:val="0"/>
              <w:snapToGrid w:val="0"/>
              <w:spacing w:before="0" w:after="0" w:line="280" w:lineRule="exact"/>
              <w:jc w:val="center"/>
            </w:pPr>
          </w:p>
        </w:tc>
      </w:tr>
      <w:tr w14:paraId="5E76799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65" w:type="dxa"/>
            <w:bottom w:w="55" w:type="dxa"/>
            <w:right w:w="65" w:type="dxa"/>
          </w:tblCellMar>
        </w:tblPrEx>
        <w:trPr>
          <w:cantSplit/>
          <w:trHeight w:val="544" w:hRule="atLeast"/>
          <w:jc w:val="center"/>
        </w:trPr>
        <w:tc>
          <w:tcPr>
            <w:tcW w:w="1304" w:type="dxa"/>
            <w:vMerge w:val="continue"/>
          </w:tcPr>
          <w:p w14:paraId="31466B3E">
            <w:pPr>
              <w:snapToGrid w:val="0"/>
            </w:pPr>
          </w:p>
        </w:tc>
        <w:tc>
          <w:tcPr>
            <w:tcW w:w="1417" w:type="dxa"/>
            <w:vMerge w:val="continue"/>
          </w:tcPr>
          <w:p w14:paraId="0357383E">
            <w:pPr>
              <w:snapToGrid w:val="0"/>
            </w:pPr>
          </w:p>
        </w:tc>
        <w:tc>
          <w:tcPr>
            <w:tcW w:w="2296" w:type="dxa"/>
            <w:vMerge w:val="continue"/>
          </w:tcPr>
          <w:p w14:paraId="2540E2D4">
            <w:pPr>
              <w:snapToGrid w:val="0"/>
            </w:pPr>
          </w:p>
        </w:tc>
        <w:tc>
          <w:tcPr>
            <w:tcW w:w="1049" w:type="dxa"/>
            <w:vMerge w:val="continue"/>
          </w:tcPr>
          <w:p w14:paraId="7DB07B9C">
            <w:pPr>
              <w:snapToGrid w:val="0"/>
            </w:pPr>
          </w:p>
        </w:tc>
        <w:tc>
          <w:tcPr>
            <w:tcW w:w="737" w:type="dxa"/>
            <w:vMerge w:val="continue"/>
          </w:tcPr>
          <w:p w14:paraId="26A9272A">
            <w:pPr>
              <w:snapToGrid w:val="0"/>
            </w:pPr>
          </w:p>
        </w:tc>
        <w:tc>
          <w:tcPr>
            <w:tcW w:w="1077" w:type="dxa"/>
            <w:vMerge w:val="continue"/>
          </w:tcPr>
          <w:p w14:paraId="23A2683F">
            <w:pPr>
              <w:snapToGrid w:val="0"/>
            </w:pPr>
          </w:p>
        </w:tc>
        <w:tc>
          <w:tcPr>
            <w:tcW w:w="1191" w:type="dxa"/>
            <w:vAlign w:val="center"/>
          </w:tcPr>
          <w:p w14:paraId="08BA4159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王梨</w:t>
            </w:r>
          </w:p>
        </w:tc>
        <w:tc>
          <w:tcPr>
            <w:tcW w:w="1361" w:type="dxa"/>
            <w:vAlign w:val="center"/>
          </w:tcPr>
          <w:p w14:paraId="1466D649">
            <w:pPr>
              <w:keepNext w:val="0"/>
              <w:snapToGrid w:val="0"/>
              <w:spacing w:before="0" w:after="0" w:line="280" w:lineRule="exact"/>
              <w:jc w:val="center"/>
            </w:pPr>
          </w:p>
        </w:tc>
      </w:tr>
      <w:tr w14:paraId="0AE4A92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65" w:type="dxa"/>
            <w:bottom w:w="55" w:type="dxa"/>
            <w:right w:w="65" w:type="dxa"/>
          </w:tblCellMar>
        </w:tblPrEx>
        <w:trPr>
          <w:cantSplit/>
          <w:trHeight w:val="544" w:hRule="atLeast"/>
          <w:jc w:val="center"/>
        </w:trPr>
        <w:tc>
          <w:tcPr>
            <w:tcW w:w="1304" w:type="dxa"/>
            <w:vMerge w:val="continue"/>
          </w:tcPr>
          <w:p w14:paraId="4C1FD90B">
            <w:pPr>
              <w:snapToGrid w:val="0"/>
            </w:pPr>
          </w:p>
        </w:tc>
        <w:tc>
          <w:tcPr>
            <w:tcW w:w="1417" w:type="dxa"/>
            <w:vMerge w:val="continue"/>
          </w:tcPr>
          <w:p w14:paraId="1168E25C">
            <w:pPr>
              <w:snapToGrid w:val="0"/>
            </w:pPr>
          </w:p>
        </w:tc>
        <w:tc>
          <w:tcPr>
            <w:tcW w:w="2296" w:type="dxa"/>
            <w:vMerge w:val="continue"/>
          </w:tcPr>
          <w:p w14:paraId="6DED6C13">
            <w:pPr>
              <w:snapToGrid w:val="0"/>
            </w:pPr>
          </w:p>
        </w:tc>
        <w:tc>
          <w:tcPr>
            <w:tcW w:w="1049" w:type="dxa"/>
            <w:vMerge w:val="continue"/>
          </w:tcPr>
          <w:p w14:paraId="77A8CFD4">
            <w:pPr>
              <w:snapToGrid w:val="0"/>
            </w:pPr>
          </w:p>
        </w:tc>
        <w:tc>
          <w:tcPr>
            <w:tcW w:w="737" w:type="dxa"/>
            <w:vMerge w:val="continue"/>
          </w:tcPr>
          <w:p w14:paraId="392FA3C2">
            <w:pPr>
              <w:snapToGrid w:val="0"/>
            </w:pPr>
          </w:p>
        </w:tc>
        <w:tc>
          <w:tcPr>
            <w:tcW w:w="1077" w:type="dxa"/>
            <w:vMerge w:val="continue"/>
          </w:tcPr>
          <w:p w14:paraId="798D115F">
            <w:pPr>
              <w:snapToGrid w:val="0"/>
            </w:pPr>
          </w:p>
        </w:tc>
        <w:tc>
          <w:tcPr>
            <w:tcW w:w="1191" w:type="dxa"/>
            <w:vAlign w:val="center"/>
          </w:tcPr>
          <w:p w14:paraId="3FEDBD72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陆祈帆</w:t>
            </w:r>
          </w:p>
        </w:tc>
        <w:tc>
          <w:tcPr>
            <w:tcW w:w="1361" w:type="dxa"/>
            <w:vAlign w:val="center"/>
          </w:tcPr>
          <w:p w14:paraId="1E137FF2">
            <w:pPr>
              <w:keepNext w:val="0"/>
              <w:snapToGrid w:val="0"/>
              <w:spacing w:before="0" w:after="0" w:line="280" w:lineRule="exact"/>
              <w:jc w:val="center"/>
            </w:pPr>
          </w:p>
        </w:tc>
      </w:tr>
      <w:tr w14:paraId="6B864A4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65" w:type="dxa"/>
            <w:bottom w:w="55" w:type="dxa"/>
            <w:right w:w="65" w:type="dxa"/>
          </w:tblCellMar>
        </w:tblPrEx>
        <w:trPr>
          <w:cantSplit/>
          <w:trHeight w:val="544" w:hRule="atLeast"/>
          <w:jc w:val="center"/>
        </w:trPr>
        <w:tc>
          <w:tcPr>
            <w:tcW w:w="1304" w:type="dxa"/>
            <w:vMerge w:val="restart"/>
            <w:vAlign w:val="center"/>
          </w:tcPr>
          <w:p w14:paraId="60F50D46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2026.10.10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星期六</w:t>
            </w:r>
          </w:p>
        </w:tc>
        <w:tc>
          <w:tcPr>
            <w:tcW w:w="1417" w:type="dxa"/>
            <w:vMerge w:val="restart"/>
            <w:vAlign w:val="center"/>
          </w:tcPr>
          <w:p w14:paraId="70383588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14:00-17:00</w:t>
            </w:r>
          </w:p>
        </w:tc>
        <w:tc>
          <w:tcPr>
            <w:tcW w:w="2296" w:type="dxa"/>
            <w:vMerge w:val="restart"/>
            <w:vAlign w:val="center"/>
          </w:tcPr>
          <w:p w14:paraId="41A0AA6E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平台操作与智能体创建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角色任务与大模型选择</w:t>
            </w:r>
          </w:p>
        </w:tc>
        <w:tc>
          <w:tcPr>
            <w:tcW w:w="1049" w:type="dxa"/>
            <w:vMerge w:val="restart"/>
            <w:vAlign w:val="center"/>
          </w:tcPr>
          <w:p w14:paraId="0818DDD8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A6201-1</w:t>
            </w:r>
          </w:p>
        </w:tc>
        <w:tc>
          <w:tcPr>
            <w:tcW w:w="737" w:type="dxa"/>
            <w:vMerge w:val="restart"/>
            <w:vAlign w:val="center"/>
          </w:tcPr>
          <w:p w14:paraId="1C4EBA4B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1077" w:type="dxa"/>
            <w:vMerge w:val="restart"/>
            <w:vAlign w:val="center"/>
          </w:tcPr>
          <w:p w14:paraId="11DFA3C0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谢丹</w:t>
            </w:r>
          </w:p>
        </w:tc>
        <w:tc>
          <w:tcPr>
            <w:tcW w:w="1191" w:type="dxa"/>
            <w:vAlign w:val="center"/>
          </w:tcPr>
          <w:p w14:paraId="0F21125A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郎淼</w:t>
            </w:r>
          </w:p>
        </w:tc>
        <w:tc>
          <w:tcPr>
            <w:tcW w:w="1361" w:type="dxa"/>
            <w:vAlign w:val="center"/>
          </w:tcPr>
          <w:p w14:paraId="01A8C5E3">
            <w:pPr>
              <w:keepNext w:val="0"/>
              <w:snapToGrid w:val="0"/>
              <w:spacing w:before="0" w:after="0" w:line="280" w:lineRule="exact"/>
              <w:jc w:val="center"/>
            </w:pPr>
          </w:p>
        </w:tc>
      </w:tr>
      <w:tr w14:paraId="41E5899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65" w:type="dxa"/>
            <w:bottom w:w="55" w:type="dxa"/>
            <w:right w:w="65" w:type="dxa"/>
          </w:tblCellMar>
        </w:tblPrEx>
        <w:trPr>
          <w:cantSplit/>
          <w:trHeight w:val="544" w:hRule="atLeast"/>
          <w:jc w:val="center"/>
        </w:trPr>
        <w:tc>
          <w:tcPr>
            <w:tcW w:w="1304" w:type="dxa"/>
            <w:vMerge w:val="continue"/>
          </w:tcPr>
          <w:p w14:paraId="08276E2E">
            <w:pPr>
              <w:snapToGrid w:val="0"/>
            </w:pPr>
          </w:p>
        </w:tc>
        <w:tc>
          <w:tcPr>
            <w:tcW w:w="1417" w:type="dxa"/>
            <w:vMerge w:val="continue"/>
          </w:tcPr>
          <w:p w14:paraId="10E5D396">
            <w:pPr>
              <w:snapToGrid w:val="0"/>
            </w:pPr>
          </w:p>
        </w:tc>
        <w:tc>
          <w:tcPr>
            <w:tcW w:w="2296" w:type="dxa"/>
            <w:vMerge w:val="continue"/>
          </w:tcPr>
          <w:p w14:paraId="3D76D305">
            <w:pPr>
              <w:snapToGrid w:val="0"/>
            </w:pPr>
          </w:p>
        </w:tc>
        <w:tc>
          <w:tcPr>
            <w:tcW w:w="1049" w:type="dxa"/>
            <w:vMerge w:val="continue"/>
          </w:tcPr>
          <w:p w14:paraId="46615AE8">
            <w:pPr>
              <w:snapToGrid w:val="0"/>
            </w:pPr>
          </w:p>
        </w:tc>
        <w:tc>
          <w:tcPr>
            <w:tcW w:w="737" w:type="dxa"/>
            <w:vMerge w:val="continue"/>
          </w:tcPr>
          <w:p w14:paraId="25865F67">
            <w:pPr>
              <w:snapToGrid w:val="0"/>
            </w:pPr>
          </w:p>
        </w:tc>
        <w:tc>
          <w:tcPr>
            <w:tcW w:w="1077" w:type="dxa"/>
            <w:vMerge w:val="continue"/>
          </w:tcPr>
          <w:p w14:paraId="2D6357FD">
            <w:pPr>
              <w:snapToGrid w:val="0"/>
            </w:pPr>
          </w:p>
        </w:tc>
        <w:tc>
          <w:tcPr>
            <w:tcW w:w="1191" w:type="dxa"/>
            <w:vAlign w:val="center"/>
          </w:tcPr>
          <w:p w14:paraId="4D187632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陈枸燃</w:t>
            </w:r>
          </w:p>
        </w:tc>
        <w:tc>
          <w:tcPr>
            <w:tcW w:w="1361" w:type="dxa"/>
            <w:vAlign w:val="center"/>
          </w:tcPr>
          <w:p w14:paraId="2D1029A0">
            <w:pPr>
              <w:keepNext w:val="0"/>
              <w:snapToGrid w:val="0"/>
              <w:spacing w:before="0" w:after="0" w:line="280" w:lineRule="exact"/>
              <w:jc w:val="center"/>
            </w:pPr>
          </w:p>
        </w:tc>
      </w:tr>
      <w:tr w14:paraId="291C005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65" w:type="dxa"/>
            <w:bottom w:w="55" w:type="dxa"/>
            <w:right w:w="65" w:type="dxa"/>
          </w:tblCellMar>
        </w:tblPrEx>
        <w:trPr>
          <w:cantSplit/>
          <w:trHeight w:val="544" w:hRule="atLeast"/>
          <w:jc w:val="center"/>
        </w:trPr>
        <w:tc>
          <w:tcPr>
            <w:tcW w:w="1304" w:type="dxa"/>
            <w:vMerge w:val="continue"/>
          </w:tcPr>
          <w:p w14:paraId="0E0D8D5F">
            <w:pPr>
              <w:snapToGrid w:val="0"/>
            </w:pPr>
          </w:p>
        </w:tc>
        <w:tc>
          <w:tcPr>
            <w:tcW w:w="1417" w:type="dxa"/>
            <w:vMerge w:val="continue"/>
          </w:tcPr>
          <w:p w14:paraId="044B63DC">
            <w:pPr>
              <w:snapToGrid w:val="0"/>
            </w:pPr>
          </w:p>
        </w:tc>
        <w:tc>
          <w:tcPr>
            <w:tcW w:w="2296" w:type="dxa"/>
            <w:vMerge w:val="continue"/>
          </w:tcPr>
          <w:p w14:paraId="27A58880">
            <w:pPr>
              <w:snapToGrid w:val="0"/>
            </w:pPr>
          </w:p>
        </w:tc>
        <w:tc>
          <w:tcPr>
            <w:tcW w:w="1049" w:type="dxa"/>
            <w:vMerge w:val="continue"/>
          </w:tcPr>
          <w:p w14:paraId="69F7F425">
            <w:pPr>
              <w:snapToGrid w:val="0"/>
            </w:pPr>
          </w:p>
        </w:tc>
        <w:tc>
          <w:tcPr>
            <w:tcW w:w="737" w:type="dxa"/>
            <w:vMerge w:val="continue"/>
          </w:tcPr>
          <w:p w14:paraId="2B803E3F">
            <w:pPr>
              <w:snapToGrid w:val="0"/>
            </w:pPr>
          </w:p>
        </w:tc>
        <w:tc>
          <w:tcPr>
            <w:tcW w:w="1077" w:type="dxa"/>
            <w:vMerge w:val="continue"/>
          </w:tcPr>
          <w:p w14:paraId="7245569D">
            <w:pPr>
              <w:snapToGrid w:val="0"/>
            </w:pPr>
          </w:p>
        </w:tc>
        <w:tc>
          <w:tcPr>
            <w:tcW w:w="1191" w:type="dxa"/>
            <w:vAlign w:val="center"/>
          </w:tcPr>
          <w:p w14:paraId="69592547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王梨</w:t>
            </w:r>
          </w:p>
        </w:tc>
        <w:tc>
          <w:tcPr>
            <w:tcW w:w="1361" w:type="dxa"/>
            <w:vAlign w:val="center"/>
          </w:tcPr>
          <w:p w14:paraId="2B5E06E0">
            <w:pPr>
              <w:keepNext w:val="0"/>
              <w:snapToGrid w:val="0"/>
              <w:spacing w:before="0" w:after="0" w:line="280" w:lineRule="exact"/>
              <w:jc w:val="center"/>
            </w:pPr>
          </w:p>
        </w:tc>
      </w:tr>
      <w:tr w14:paraId="5590CF5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65" w:type="dxa"/>
            <w:bottom w:w="55" w:type="dxa"/>
            <w:right w:w="65" w:type="dxa"/>
          </w:tblCellMar>
        </w:tblPrEx>
        <w:trPr>
          <w:cantSplit/>
          <w:trHeight w:val="544" w:hRule="atLeast"/>
          <w:jc w:val="center"/>
        </w:trPr>
        <w:tc>
          <w:tcPr>
            <w:tcW w:w="1304" w:type="dxa"/>
            <w:vMerge w:val="continue"/>
          </w:tcPr>
          <w:p w14:paraId="166C4AC4">
            <w:pPr>
              <w:snapToGrid w:val="0"/>
            </w:pPr>
          </w:p>
        </w:tc>
        <w:tc>
          <w:tcPr>
            <w:tcW w:w="1417" w:type="dxa"/>
            <w:vMerge w:val="continue"/>
          </w:tcPr>
          <w:p w14:paraId="452E6D58">
            <w:pPr>
              <w:snapToGrid w:val="0"/>
            </w:pPr>
          </w:p>
        </w:tc>
        <w:tc>
          <w:tcPr>
            <w:tcW w:w="2296" w:type="dxa"/>
            <w:vMerge w:val="continue"/>
          </w:tcPr>
          <w:p w14:paraId="32EB103F">
            <w:pPr>
              <w:snapToGrid w:val="0"/>
            </w:pPr>
          </w:p>
        </w:tc>
        <w:tc>
          <w:tcPr>
            <w:tcW w:w="1049" w:type="dxa"/>
            <w:vMerge w:val="continue"/>
          </w:tcPr>
          <w:p w14:paraId="4031136A">
            <w:pPr>
              <w:snapToGrid w:val="0"/>
            </w:pPr>
          </w:p>
        </w:tc>
        <w:tc>
          <w:tcPr>
            <w:tcW w:w="737" w:type="dxa"/>
            <w:vMerge w:val="continue"/>
          </w:tcPr>
          <w:p w14:paraId="4E20A832">
            <w:pPr>
              <w:snapToGrid w:val="0"/>
            </w:pPr>
          </w:p>
        </w:tc>
        <w:tc>
          <w:tcPr>
            <w:tcW w:w="1077" w:type="dxa"/>
            <w:vMerge w:val="continue"/>
          </w:tcPr>
          <w:p w14:paraId="27BACF1A">
            <w:pPr>
              <w:snapToGrid w:val="0"/>
            </w:pPr>
          </w:p>
        </w:tc>
        <w:tc>
          <w:tcPr>
            <w:tcW w:w="1191" w:type="dxa"/>
            <w:vAlign w:val="center"/>
          </w:tcPr>
          <w:p w14:paraId="1CA25FF4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陆祈帆</w:t>
            </w:r>
          </w:p>
        </w:tc>
        <w:tc>
          <w:tcPr>
            <w:tcW w:w="1361" w:type="dxa"/>
            <w:vAlign w:val="center"/>
          </w:tcPr>
          <w:p w14:paraId="698C94EF">
            <w:pPr>
              <w:keepNext w:val="0"/>
              <w:snapToGrid w:val="0"/>
              <w:spacing w:before="0" w:after="0" w:line="280" w:lineRule="exact"/>
              <w:jc w:val="center"/>
            </w:pPr>
          </w:p>
        </w:tc>
      </w:tr>
      <w:tr w14:paraId="1614710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65" w:type="dxa"/>
            <w:bottom w:w="55" w:type="dxa"/>
            <w:right w:w="65" w:type="dxa"/>
          </w:tblCellMar>
        </w:tblPrEx>
        <w:trPr>
          <w:cantSplit/>
          <w:trHeight w:val="544" w:hRule="atLeast"/>
          <w:jc w:val="center"/>
        </w:trPr>
        <w:tc>
          <w:tcPr>
            <w:tcW w:w="1304" w:type="dxa"/>
            <w:vMerge w:val="restart"/>
            <w:vAlign w:val="center"/>
          </w:tcPr>
          <w:p w14:paraId="25978808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2026.10.17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星期六</w:t>
            </w:r>
          </w:p>
        </w:tc>
        <w:tc>
          <w:tcPr>
            <w:tcW w:w="1417" w:type="dxa"/>
            <w:vMerge w:val="restart"/>
            <w:vAlign w:val="center"/>
          </w:tcPr>
          <w:p w14:paraId="6E890307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09:00-12:00</w:t>
            </w:r>
          </w:p>
        </w:tc>
        <w:tc>
          <w:tcPr>
            <w:tcW w:w="2296" w:type="dxa"/>
            <w:vMerge w:val="restart"/>
            <w:vAlign w:val="center"/>
          </w:tcPr>
          <w:p w14:paraId="6FC877BD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业务需求与流程梳理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智能体分工与协同设计</w:t>
            </w:r>
          </w:p>
        </w:tc>
        <w:tc>
          <w:tcPr>
            <w:tcW w:w="1049" w:type="dxa"/>
            <w:vMerge w:val="restart"/>
            <w:vAlign w:val="center"/>
          </w:tcPr>
          <w:p w14:paraId="60547AB5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A6201-1</w:t>
            </w:r>
          </w:p>
        </w:tc>
        <w:tc>
          <w:tcPr>
            <w:tcW w:w="737" w:type="dxa"/>
            <w:vMerge w:val="restart"/>
            <w:vAlign w:val="center"/>
          </w:tcPr>
          <w:p w14:paraId="5186965E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1077" w:type="dxa"/>
            <w:vMerge w:val="restart"/>
            <w:vAlign w:val="center"/>
          </w:tcPr>
          <w:p w14:paraId="2DC85BA8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刘珍</w:t>
            </w:r>
          </w:p>
        </w:tc>
        <w:tc>
          <w:tcPr>
            <w:tcW w:w="1191" w:type="dxa"/>
            <w:vAlign w:val="center"/>
          </w:tcPr>
          <w:p w14:paraId="581BD9C9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郎淼</w:t>
            </w:r>
          </w:p>
        </w:tc>
        <w:tc>
          <w:tcPr>
            <w:tcW w:w="1361" w:type="dxa"/>
            <w:vAlign w:val="center"/>
          </w:tcPr>
          <w:p w14:paraId="209AC174">
            <w:pPr>
              <w:keepNext w:val="0"/>
              <w:snapToGrid w:val="0"/>
              <w:spacing w:before="0" w:after="0" w:line="280" w:lineRule="exact"/>
              <w:jc w:val="center"/>
            </w:pPr>
          </w:p>
        </w:tc>
      </w:tr>
      <w:tr w14:paraId="00885C0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65" w:type="dxa"/>
            <w:bottom w:w="55" w:type="dxa"/>
            <w:right w:w="65" w:type="dxa"/>
          </w:tblCellMar>
        </w:tblPrEx>
        <w:trPr>
          <w:cantSplit/>
          <w:trHeight w:val="544" w:hRule="atLeast"/>
          <w:jc w:val="center"/>
        </w:trPr>
        <w:tc>
          <w:tcPr>
            <w:tcW w:w="1304" w:type="dxa"/>
            <w:vMerge w:val="continue"/>
          </w:tcPr>
          <w:p w14:paraId="0B6AB1F1">
            <w:pPr>
              <w:snapToGrid w:val="0"/>
            </w:pPr>
          </w:p>
        </w:tc>
        <w:tc>
          <w:tcPr>
            <w:tcW w:w="1417" w:type="dxa"/>
            <w:vMerge w:val="continue"/>
          </w:tcPr>
          <w:p w14:paraId="19560E9E">
            <w:pPr>
              <w:snapToGrid w:val="0"/>
            </w:pPr>
          </w:p>
        </w:tc>
        <w:tc>
          <w:tcPr>
            <w:tcW w:w="2296" w:type="dxa"/>
            <w:vMerge w:val="continue"/>
          </w:tcPr>
          <w:p w14:paraId="5251959E">
            <w:pPr>
              <w:snapToGrid w:val="0"/>
            </w:pPr>
          </w:p>
        </w:tc>
        <w:tc>
          <w:tcPr>
            <w:tcW w:w="1049" w:type="dxa"/>
            <w:vMerge w:val="continue"/>
          </w:tcPr>
          <w:p w14:paraId="57A9A261">
            <w:pPr>
              <w:snapToGrid w:val="0"/>
            </w:pPr>
          </w:p>
        </w:tc>
        <w:tc>
          <w:tcPr>
            <w:tcW w:w="737" w:type="dxa"/>
            <w:vMerge w:val="continue"/>
          </w:tcPr>
          <w:p w14:paraId="137D2EC6">
            <w:pPr>
              <w:snapToGrid w:val="0"/>
            </w:pPr>
          </w:p>
        </w:tc>
        <w:tc>
          <w:tcPr>
            <w:tcW w:w="1077" w:type="dxa"/>
            <w:vMerge w:val="continue"/>
          </w:tcPr>
          <w:p w14:paraId="2F9CF79F">
            <w:pPr>
              <w:snapToGrid w:val="0"/>
            </w:pPr>
          </w:p>
        </w:tc>
        <w:tc>
          <w:tcPr>
            <w:tcW w:w="1191" w:type="dxa"/>
            <w:vAlign w:val="center"/>
          </w:tcPr>
          <w:p w14:paraId="2E152DE2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陈枸燃</w:t>
            </w:r>
          </w:p>
        </w:tc>
        <w:tc>
          <w:tcPr>
            <w:tcW w:w="1361" w:type="dxa"/>
            <w:vAlign w:val="center"/>
          </w:tcPr>
          <w:p w14:paraId="1EA0B4A6">
            <w:pPr>
              <w:keepNext w:val="0"/>
              <w:snapToGrid w:val="0"/>
              <w:spacing w:before="0" w:after="0" w:line="280" w:lineRule="exact"/>
              <w:jc w:val="center"/>
            </w:pPr>
          </w:p>
        </w:tc>
      </w:tr>
      <w:tr w14:paraId="3277038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65" w:type="dxa"/>
            <w:bottom w:w="55" w:type="dxa"/>
            <w:right w:w="65" w:type="dxa"/>
          </w:tblCellMar>
        </w:tblPrEx>
        <w:trPr>
          <w:cantSplit/>
          <w:trHeight w:val="544" w:hRule="atLeast"/>
          <w:jc w:val="center"/>
        </w:trPr>
        <w:tc>
          <w:tcPr>
            <w:tcW w:w="1304" w:type="dxa"/>
            <w:vMerge w:val="continue"/>
          </w:tcPr>
          <w:p w14:paraId="2361ED87">
            <w:pPr>
              <w:snapToGrid w:val="0"/>
            </w:pPr>
          </w:p>
        </w:tc>
        <w:tc>
          <w:tcPr>
            <w:tcW w:w="1417" w:type="dxa"/>
            <w:vMerge w:val="continue"/>
          </w:tcPr>
          <w:p w14:paraId="264E105A">
            <w:pPr>
              <w:snapToGrid w:val="0"/>
            </w:pPr>
          </w:p>
        </w:tc>
        <w:tc>
          <w:tcPr>
            <w:tcW w:w="2296" w:type="dxa"/>
            <w:vMerge w:val="continue"/>
          </w:tcPr>
          <w:p w14:paraId="32EA6A99">
            <w:pPr>
              <w:snapToGrid w:val="0"/>
            </w:pPr>
          </w:p>
        </w:tc>
        <w:tc>
          <w:tcPr>
            <w:tcW w:w="1049" w:type="dxa"/>
            <w:vMerge w:val="continue"/>
          </w:tcPr>
          <w:p w14:paraId="2AB617AA">
            <w:pPr>
              <w:snapToGrid w:val="0"/>
            </w:pPr>
          </w:p>
        </w:tc>
        <w:tc>
          <w:tcPr>
            <w:tcW w:w="737" w:type="dxa"/>
            <w:vMerge w:val="continue"/>
          </w:tcPr>
          <w:p w14:paraId="26FC7C22">
            <w:pPr>
              <w:snapToGrid w:val="0"/>
            </w:pPr>
          </w:p>
        </w:tc>
        <w:tc>
          <w:tcPr>
            <w:tcW w:w="1077" w:type="dxa"/>
            <w:vMerge w:val="continue"/>
          </w:tcPr>
          <w:p w14:paraId="3350F5CC">
            <w:pPr>
              <w:snapToGrid w:val="0"/>
            </w:pPr>
          </w:p>
        </w:tc>
        <w:tc>
          <w:tcPr>
            <w:tcW w:w="1191" w:type="dxa"/>
            <w:vAlign w:val="center"/>
          </w:tcPr>
          <w:p w14:paraId="0F0D52BA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王梨</w:t>
            </w:r>
          </w:p>
        </w:tc>
        <w:tc>
          <w:tcPr>
            <w:tcW w:w="1361" w:type="dxa"/>
            <w:vAlign w:val="center"/>
          </w:tcPr>
          <w:p w14:paraId="2CAFA3A8">
            <w:pPr>
              <w:keepNext w:val="0"/>
              <w:snapToGrid w:val="0"/>
              <w:spacing w:before="0" w:after="0" w:line="280" w:lineRule="exact"/>
              <w:jc w:val="center"/>
            </w:pPr>
          </w:p>
        </w:tc>
      </w:tr>
      <w:tr w14:paraId="765FC11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65" w:type="dxa"/>
            <w:bottom w:w="55" w:type="dxa"/>
            <w:right w:w="65" w:type="dxa"/>
          </w:tblCellMar>
        </w:tblPrEx>
        <w:trPr>
          <w:cantSplit/>
          <w:trHeight w:val="544" w:hRule="atLeast"/>
          <w:jc w:val="center"/>
        </w:trPr>
        <w:tc>
          <w:tcPr>
            <w:tcW w:w="1304" w:type="dxa"/>
            <w:vMerge w:val="continue"/>
          </w:tcPr>
          <w:p w14:paraId="5BAD4CE2">
            <w:pPr>
              <w:snapToGrid w:val="0"/>
            </w:pPr>
          </w:p>
        </w:tc>
        <w:tc>
          <w:tcPr>
            <w:tcW w:w="1417" w:type="dxa"/>
            <w:vMerge w:val="continue"/>
          </w:tcPr>
          <w:p w14:paraId="209B8F56">
            <w:pPr>
              <w:snapToGrid w:val="0"/>
            </w:pPr>
          </w:p>
        </w:tc>
        <w:tc>
          <w:tcPr>
            <w:tcW w:w="2296" w:type="dxa"/>
            <w:vMerge w:val="continue"/>
          </w:tcPr>
          <w:p w14:paraId="40D8E687">
            <w:pPr>
              <w:snapToGrid w:val="0"/>
            </w:pPr>
          </w:p>
        </w:tc>
        <w:tc>
          <w:tcPr>
            <w:tcW w:w="1049" w:type="dxa"/>
            <w:vMerge w:val="continue"/>
          </w:tcPr>
          <w:p w14:paraId="06F408F5">
            <w:pPr>
              <w:snapToGrid w:val="0"/>
            </w:pPr>
          </w:p>
        </w:tc>
        <w:tc>
          <w:tcPr>
            <w:tcW w:w="737" w:type="dxa"/>
            <w:vMerge w:val="continue"/>
          </w:tcPr>
          <w:p w14:paraId="429C506D">
            <w:pPr>
              <w:snapToGrid w:val="0"/>
            </w:pPr>
          </w:p>
        </w:tc>
        <w:tc>
          <w:tcPr>
            <w:tcW w:w="1077" w:type="dxa"/>
            <w:vMerge w:val="continue"/>
          </w:tcPr>
          <w:p w14:paraId="3ABAF1A0">
            <w:pPr>
              <w:snapToGrid w:val="0"/>
            </w:pPr>
          </w:p>
        </w:tc>
        <w:tc>
          <w:tcPr>
            <w:tcW w:w="1191" w:type="dxa"/>
            <w:vAlign w:val="center"/>
          </w:tcPr>
          <w:p w14:paraId="43335592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陆祈帆</w:t>
            </w:r>
          </w:p>
        </w:tc>
        <w:tc>
          <w:tcPr>
            <w:tcW w:w="1361" w:type="dxa"/>
            <w:vAlign w:val="center"/>
          </w:tcPr>
          <w:p w14:paraId="0FA13050">
            <w:pPr>
              <w:keepNext w:val="0"/>
              <w:snapToGrid w:val="0"/>
              <w:spacing w:before="0" w:after="0" w:line="280" w:lineRule="exact"/>
              <w:jc w:val="center"/>
            </w:pPr>
          </w:p>
        </w:tc>
      </w:tr>
      <w:tr w14:paraId="673DF06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65" w:type="dxa"/>
            <w:bottom w:w="55" w:type="dxa"/>
            <w:right w:w="65" w:type="dxa"/>
          </w:tblCellMar>
        </w:tblPrEx>
        <w:trPr>
          <w:cantSplit/>
          <w:trHeight w:val="544" w:hRule="atLeast"/>
          <w:jc w:val="center"/>
        </w:trPr>
        <w:tc>
          <w:tcPr>
            <w:tcW w:w="1304" w:type="dxa"/>
            <w:vMerge w:val="restart"/>
            <w:vAlign w:val="center"/>
          </w:tcPr>
          <w:p w14:paraId="2F92FA4C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2026.10.17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星期六</w:t>
            </w:r>
          </w:p>
        </w:tc>
        <w:tc>
          <w:tcPr>
            <w:tcW w:w="1417" w:type="dxa"/>
            <w:vMerge w:val="restart"/>
            <w:vAlign w:val="center"/>
          </w:tcPr>
          <w:p w14:paraId="5593758C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14:00-17:00</w:t>
            </w:r>
          </w:p>
        </w:tc>
        <w:tc>
          <w:tcPr>
            <w:tcW w:w="2296" w:type="dxa"/>
            <w:vMerge w:val="restart"/>
            <w:vAlign w:val="center"/>
          </w:tcPr>
          <w:p w14:paraId="7AA6A7A8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知识库构建与API调用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意图流配置及功能测试</w:t>
            </w:r>
          </w:p>
        </w:tc>
        <w:tc>
          <w:tcPr>
            <w:tcW w:w="1049" w:type="dxa"/>
            <w:vMerge w:val="restart"/>
            <w:vAlign w:val="center"/>
          </w:tcPr>
          <w:p w14:paraId="2AABCE76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A6201-1</w:t>
            </w:r>
          </w:p>
        </w:tc>
        <w:tc>
          <w:tcPr>
            <w:tcW w:w="737" w:type="dxa"/>
            <w:vMerge w:val="restart"/>
            <w:vAlign w:val="center"/>
          </w:tcPr>
          <w:p w14:paraId="5EAE9164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1077" w:type="dxa"/>
            <w:vMerge w:val="restart"/>
            <w:vAlign w:val="center"/>
          </w:tcPr>
          <w:p w14:paraId="77569ED6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谢丹</w:t>
            </w:r>
          </w:p>
        </w:tc>
        <w:tc>
          <w:tcPr>
            <w:tcW w:w="1191" w:type="dxa"/>
            <w:vAlign w:val="center"/>
          </w:tcPr>
          <w:p w14:paraId="53EB3546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郎淼</w:t>
            </w:r>
          </w:p>
        </w:tc>
        <w:tc>
          <w:tcPr>
            <w:tcW w:w="1361" w:type="dxa"/>
            <w:vAlign w:val="center"/>
          </w:tcPr>
          <w:p w14:paraId="0A3AF5FD">
            <w:pPr>
              <w:keepNext w:val="0"/>
              <w:snapToGrid w:val="0"/>
              <w:spacing w:before="0" w:after="0" w:line="280" w:lineRule="exact"/>
              <w:jc w:val="center"/>
            </w:pPr>
          </w:p>
        </w:tc>
      </w:tr>
      <w:tr w14:paraId="5DADA0F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65" w:type="dxa"/>
            <w:bottom w:w="55" w:type="dxa"/>
            <w:right w:w="65" w:type="dxa"/>
          </w:tblCellMar>
        </w:tblPrEx>
        <w:trPr>
          <w:cantSplit/>
          <w:trHeight w:val="544" w:hRule="atLeast"/>
          <w:jc w:val="center"/>
        </w:trPr>
        <w:tc>
          <w:tcPr>
            <w:tcW w:w="1304" w:type="dxa"/>
            <w:vMerge w:val="continue"/>
          </w:tcPr>
          <w:p w14:paraId="42D2DFEE">
            <w:pPr>
              <w:snapToGrid w:val="0"/>
            </w:pPr>
          </w:p>
        </w:tc>
        <w:tc>
          <w:tcPr>
            <w:tcW w:w="1417" w:type="dxa"/>
            <w:vMerge w:val="continue"/>
          </w:tcPr>
          <w:p w14:paraId="30EA699E">
            <w:pPr>
              <w:snapToGrid w:val="0"/>
            </w:pPr>
          </w:p>
        </w:tc>
        <w:tc>
          <w:tcPr>
            <w:tcW w:w="2296" w:type="dxa"/>
            <w:vMerge w:val="continue"/>
          </w:tcPr>
          <w:p w14:paraId="0C84F45D">
            <w:pPr>
              <w:snapToGrid w:val="0"/>
            </w:pPr>
          </w:p>
        </w:tc>
        <w:tc>
          <w:tcPr>
            <w:tcW w:w="1049" w:type="dxa"/>
            <w:vMerge w:val="continue"/>
          </w:tcPr>
          <w:p w14:paraId="10115CCC">
            <w:pPr>
              <w:snapToGrid w:val="0"/>
            </w:pPr>
          </w:p>
        </w:tc>
        <w:tc>
          <w:tcPr>
            <w:tcW w:w="737" w:type="dxa"/>
            <w:vMerge w:val="continue"/>
          </w:tcPr>
          <w:p w14:paraId="5779AA08">
            <w:pPr>
              <w:snapToGrid w:val="0"/>
            </w:pPr>
          </w:p>
        </w:tc>
        <w:tc>
          <w:tcPr>
            <w:tcW w:w="1077" w:type="dxa"/>
            <w:vMerge w:val="continue"/>
          </w:tcPr>
          <w:p w14:paraId="60026AF6">
            <w:pPr>
              <w:snapToGrid w:val="0"/>
            </w:pPr>
          </w:p>
        </w:tc>
        <w:tc>
          <w:tcPr>
            <w:tcW w:w="1191" w:type="dxa"/>
            <w:vAlign w:val="center"/>
          </w:tcPr>
          <w:p w14:paraId="6DD2812B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陈枸燃</w:t>
            </w:r>
          </w:p>
        </w:tc>
        <w:tc>
          <w:tcPr>
            <w:tcW w:w="1361" w:type="dxa"/>
            <w:vAlign w:val="center"/>
          </w:tcPr>
          <w:p w14:paraId="660D1E70">
            <w:pPr>
              <w:keepNext w:val="0"/>
              <w:snapToGrid w:val="0"/>
              <w:spacing w:before="0" w:after="0" w:line="280" w:lineRule="exact"/>
              <w:jc w:val="center"/>
            </w:pPr>
          </w:p>
        </w:tc>
      </w:tr>
      <w:tr w14:paraId="21D9C9E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65" w:type="dxa"/>
            <w:bottom w:w="55" w:type="dxa"/>
            <w:right w:w="65" w:type="dxa"/>
          </w:tblCellMar>
        </w:tblPrEx>
        <w:trPr>
          <w:cantSplit/>
          <w:trHeight w:val="544" w:hRule="atLeast"/>
          <w:jc w:val="center"/>
        </w:trPr>
        <w:tc>
          <w:tcPr>
            <w:tcW w:w="1304" w:type="dxa"/>
            <w:vMerge w:val="continue"/>
          </w:tcPr>
          <w:p w14:paraId="5010AD75">
            <w:pPr>
              <w:snapToGrid w:val="0"/>
            </w:pPr>
          </w:p>
        </w:tc>
        <w:tc>
          <w:tcPr>
            <w:tcW w:w="1417" w:type="dxa"/>
            <w:vMerge w:val="continue"/>
          </w:tcPr>
          <w:p w14:paraId="03D94E86">
            <w:pPr>
              <w:snapToGrid w:val="0"/>
            </w:pPr>
          </w:p>
        </w:tc>
        <w:tc>
          <w:tcPr>
            <w:tcW w:w="2296" w:type="dxa"/>
            <w:vMerge w:val="continue"/>
          </w:tcPr>
          <w:p w14:paraId="5A85E840">
            <w:pPr>
              <w:snapToGrid w:val="0"/>
            </w:pPr>
          </w:p>
        </w:tc>
        <w:tc>
          <w:tcPr>
            <w:tcW w:w="1049" w:type="dxa"/>
            <w:vMerge w:val="continue"/>
          </w:tcPr>
          <w:p w14:paraId="1B1B72A2">
            <w:pPr>
              <w:snapToGrid w:val="0"/>
            </w:pPr>
          </w:p>
        </w:tc>
        <w:tc>
          <w:tcPr>
            <w:tcW w:w="737" w:type="dxa"/>
            <w:vMerge w:val="continue"/>
          </w:tcPr>
          <w:p w14:paraId="3B17E4CA">
            <w:pPr>
              <w:snapToGrid w:val="0"/>
            </w:pPr>
          </w:p>
        </w:tc>
        <w:tc>
          <w:tcPr>
            <w:tcW w:w="1077" w:type="dxa"/>
            <w:vMerge w:val="continue"/>
          </w:tcPr>
          <w:p w14:paraId="7B213AC0">
            <w:pPr>
              <w:snapToGrid w:val="0"/>
            </w:pPr>
          </w:p>
        </w:tc>
        <w:tc>
          <w:tcPr>
            <w:tcW w:w="1191" w:type="dxa"/>
            <w:vAlign w:val="center"/>
          </w:tcPr>
          <w:p w14:paraId="34F915C6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王梨</w:t>
            </w:r>
          </w:p>
        </w:tc>
        <w:tc>
          <w:tcPr>
            <w:tcW w:w="1361" w:type="dxa"/>
            <w:vAlign w:val="center"/>
          </w:tcPr>
          <w:p w14:paraId="6E26985B">
            <w:pPr>
              <w:keepNext w:val="0"/>
              <w:snapToGrid w:val="0"/>
              <w:spacing w:before="0" w:after="0" w:line="280" w:lineRule="exact"/>
              <w:jc w:val="center"/>
            </w:pPr>
          </w:p>
        </w:tc>
      </w:tr>
      <w:tr w14:paraId="0903097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65" w:type="dxa"/>
            <w:bottom w:w="55" w:type="dxa"/>
            <w:right w:w="65" w:type="dxa"/>
          </w:tblCellMar>
        </w:tblPrEx>
        <w:trPr>
          <w:cantSplit/>
          <w:trHeight w:val="544" w:hRule="atLeast"/>
          <w:jc w:val="center"/>
        </w:trPr>
        <w:tc>
          <w:tcPr>
            <w:tcW w:w="1304" w:type="dxa"/>
            <w:vMerge w:val="continue"/>
          </w:tcPr>
          <w:p w14:paraId="18DC3A52">
            <w:pPr>
              <w:snapToGrid w:val="0"/>
            </w:pPr>
          </w:p>
        </w:tc>
        <w:tc>
          <w:tcPr>
            <w:tcW w:w="1417" w:type="dxa"/>
            <w:vMerge w:val="continue"/>
          </w:tcPr>
          <w:p w14:paraId="1129071C">
            <w:pPr>
              <w:snapToGrid w:val="0"/>
            </w:pPr>
          </w:p>
        </w:tc>
        <w:tc>
          <w:tcPr>
            <w:tcW w:w="2296" w:type="dxa"/>
            <w:vMerge w:val="continue"/>
          </w:tcPr>
          <w:p w14:paraId="60BA7A77">
            <w:pPr>
              <w:snapToGrid w:val="0"/>
            </w:pPr>
          </w:p>
        </w:tc>
        <w:tc>
          <w:tcPr>
            <w:tcW w:w="1049" w:type="dxa"/>
            <w:vMerge w:val="continue"/>
          </w:tcPr>
          <w:p w14:paraId="7508C50D">
            <w:pPr>
              <w:snapToGrid w:val="0"/>
            </w:pPr>
          </w:p>
        </w:tc>
        <w:tc>
          <w:tcPr>
            <w:tcW w:w="737" w:type="dxa"/>
            <w:vMerge w:val="continue"/>
          </w:tcPr>
          <w:p w14:paraId="2D238068">
            <w:pPr>
              <w:snapToGrid w:val="0"/>
            </w:pPr>
          </w:p>
        </w:tc>
        <w:tc>
          <w:tcPr>
            <w:tcW w:w="1077" w:type="dxa"/>
            <w:vMerge w:val="continue"/>
          </w:tcPr>
          <w:p w14:paraId="2E193B4B">
            <w:pPr>
              <w:snapToGrid w:val="0"/>
            </w:pPr>
          </w:p>
        </w:tc>
        <w:tc>
          <w:tcPr>
            <w:tcW w:w="1191" w:type="dxa"/>
            <w:vAlign w:val="center"/>
          </w:tcPr>
          <w:p w14:paraId="3D6A77CA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陆祈帆</w:t>
            </w:r>
          </w:p>
        </w:tc>
        <w:tc>
          <w:tcPr>
            <w:tcW w:w="1361" w:type="dxa"/>
            <w:vAlign w:val="center"/>
          </w:tcPr>
          <w:p w14:paraId="72FA99B6">
            <w:pPr>
              <w:keepNext w:val="0"/>
              <w:snapToGrid w:val="0"/>
              <w:spacing w:before="0" w:after="0" w:line="280" w:lineRule="exact"/>
              <w:jc w:val="center"/>
            </w:pPr>
          </w:p>
        </w:tc>
      </w:tr>
    </w:tbl>
    <w:p w14:paraId="7396DE79">
      <w:pPr>
        <w:snapToGrid w:val="0"/>
      </w:pPr>
      <w:r>
        <w:br w:type="page"/>
      </w:r>
    </w:p>
    <w:p w14:paraId="1C798641">
      <w:pPr>
        <w:pStyle w:val="31"/>
        <w:keepNext/>
        <w:snapToGrid w:val="0"/>
        <w:spacing w:before="0" w:after="180" w:line="480" w:lineRule="exact"/>
        <w:jc w:val="center"/>
      </w:pPr>
      <w:r>
        <w:t>集中培训签到表</w:t>
      </w:r>
    </w:p>
    <w:p w14:paraId="2737B8BF">
      <w:pPr>
        <w:keepNext/>
        <w:snapToGrid w:val="0"/>
        <w:spacing w:before="0" w:after="160" w:line="280" w:lineRule="exact"/>
        <w:jc w:val="center"/>
      </w:pPr>
      <w:r>
        <w:t>多智能体协同应用创新赛道  |  2026年10月24日、10月31日</w:t>
      </w:r>
    </w:p>
    <w:tbl>
      <w:tblPr>
        <w:tblStyle w:val="32"/>
        <w:tblW w:w="10431" w:type="dxa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55" w:type="dxa"/>
          <w:left w:w="65" w:type="dxa"/>
          <w:bottom w:w="55" w:type="dxa"/>
          <w:right w:w="65" w:type="dxa"/>
        </w:tblCellMar>
      </w:tblPr>
      <w:tblGrid>
        <w:gridCol w:w="1304"/>
        <w:gridCol w:w="1417"/>
        <w:gridCol w:w="2296"/>
        <w:gridCol w:w="1049"/>
        <w:gridCol w:w="737"/>
        <w:gridCol w:w="1077"/>
        <w:gridCol w:w="1191"/>
        <w:gridCol w:w="1361"/>
      </w:tblGrid>
      <w:tr w14:paraId="46D5A09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65" w:type="dxa"/>
            <w:bottom w:w="55" w:type="dxa"/>
            <w:right w:w="65" w:type="dxa"/>
          </w:tblCellMar>
        </w:tblPrEx>
        <w:trPr>
          <w:cantSplit/>
          <w:trHeight w:val="482" w:hRule="atLeast"/>
          <w:tblHeader/>
          <w:jc w:val="center"/>
        </w:trPr>
        <w:tc>
          <w:tcPr>
            <w:tcW w:w="2721" w:type="dxa"/>
            <w:gridSpan w:val="2"/>
            <w:shd w:val="clear" w:color="auto" w:fill="EDEDED"/>
            <w:vAlign w:val="center"/>
          </w:tcPr>
          <w:p w14:paraId="1858FC5B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培训时间</w:t>
            </w:r>
          </w:p>
        </w:tc>
        <w:tc>
          <w:tcPr>
            <w:tcW w:w="2296" w:type="dxa"/>
            <w:shd w:val="clear" w:color="auto" w:fill="EDEDED"/>
            <w:vAlign w:val="center"/>
          </w:tcPr>
          <w:p w14:paraId="6E39CD10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培训内容</w:t>
            </w:r>
          </w:p>
        </w:tc>
        <w:tc>
          <w:tcPr>
            <w:tcW w:w="1049" w:type="dxa"/>
            <w:shd w:val="clear" w:color="auto" w:fill="EDEDED"/>
            <w:vAlign w:val="center"/>
          </w:tcPr>
          <w:p w14:paraId="0ABDF851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培训地点</w:t>
            </w:r>
          </w:p>
        </w:tc>
        <w:tc>
          <w:tcPr>
            <w:tcW w:w="737" w:type="dxa"/>
            <w:shd w:val="clear" w:color="auto" w:fill="EDEDED"/>
            <w:vAlign w:val="center"/>
          </w:tcPr>
          <w:p w14:paraId="7F5A1CB0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折算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学时</w:t>
            </w:r>
          </w:p>
        </w:tc>
        <w:tc>
          <w:tcPr>
            <w:tcW w:w="1077" w:type="dxa"/>
            <w:shd w:val="clear" w:color="auto" w:fill="EDEDED"/>
            <w:vAlign w:val="center"/>
          </w:tcPr>
          <w:p w14:paraId="6E6FA0DC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指导教师</w:t>
            </w:r>
          </w:p>
        </w:tc>
        <w:tc>
          <w:tcPr>
            <w:tcW w:w="1191" w:type="dxa"/>
            <w:shd w:val="clear" w:color="auto" w:fill="EDEDED"/>
            <w:vAlign w:val="center"/>
          </w:tcPr>
          <w:p w14:paraId="4748DAA4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培训学生</w:t>
            </w:r>
          </w:p>
        </w:tc>
        <w:tc>
          <w:tcPr>
            <w:tcW w:w="1361" w:type="dxa"/>
            <w:shd w:val="clear" w:color="auto" w:fill="EDEDED"/>
            <w:vAlign w:val="center"/>
          </w:tcPr>
          <w:p w14:paraId="7E90B0B5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到场签字</w:t>
            </w:r>
          </w:p>
        </w:tc>
      </w:tr>
      <w:tr w14:paraId="6F6C2E7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65" w:type="dxa"/>
            <w:bottom w:w="55" w:type="dxa"/>
            <w:right w:w="65" w:type="dxa"/>
          </w:tblCellMar>
        </w:tblPrEx>
        <w:trPr>
          <w:cantSplit/>
          <w:trHeight w:val="544" w:hRule="atLeast"/>
          <w:jc w:val="center"/>
        </w:trPr>
        <w:tc>
          <w:tcPr>
            <w:tcW w:w="1304" w:type="dxa"/>
            <w:vMerge w:val="restart"/>
            <w:vAlign w:val="center"/>
          </w:tcPr>
          <w:p w14:paraId="22BFD1EE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2026.10.24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星期六</w:t>
            </w:r>
          </w:p>
        </w:tc>
        <w:tc>
          <w:tcPr>
            <w:tcW w:w="1417" w:type="dxa"/>
            <w:vMerge w:val="restart"/>
            <w:vAlign w:val="center"/>
          </w:tcPr>
          <w:p w14:paraId="5461B828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09:00-12:00</w:t>
            </w:r>
          </w:p>
        </w:tc>
        <w:tc>
          <w:tcPr>
            <w:tcW w:w="2296" w:type="dxa"/>
            <w:vMerge w:val="restart"/>
            <w:vAlign w:val="center"/>
          </w:tcPr>
          <w:p w14:paraId="2A2B016E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理论训练与模拟考试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业务验证与应用价值</w:t>
            </w:r>
          </w:p>
        </w:tc>
        <w:tc>
          <w:tcPr>
            <w:tcW w:w="1049" w:type="dxa"/>
            <w:vMerge w:val="restart"/>
            <w:vAlign w:val="center"/>
          </w:tcPr>
          <w:p w14:paraId="2A3005F0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A6201-1</w:t>
            </w:r>
          </w:p>
        </w:tc>
        <w:tc>
          <w:tcPr>
            <w:tcW w:w="737" w:type="dxa"/>
            <w:vMerge w:val="restart"/>
            <w:vAlign w:val="center"/>
          </w:tcPr>
          <w:p w14:paraId="09960FAA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1077" w:type="dxa"/>
            <w:vMerge w:val="restart"/>
            <w:vAlign w:val="center"/>
          </w:tcPr>
          <w:p w14:paraId="7B4AD0E2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刘珍</w:t>
            </w:r>
          </w:p>
        </w:tc>
        <w:tc>
          <w:tcPr>
            <w:tcW w:w="1191" w:type="dxa"/>
            <w:vAlign w:val="center"/>
          </w:tcPr>
          <w:p w14:paraId="657B6D1E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郎淼</w:t>
            </w:r>
          </w:p>
        </w:tc>
        <w:tc>
          <w:tcPr>
            <w:tcW w:w="1361" w:type="dxa"/>
            <w:vAlign w:val="center"/>
          </w:tcPr>
          <w:p w14:paraId="49D5D80F">
            <w:pPr>
              <w:keepNext w:val="0"/>
              <w:snapToGrid w:val="0"/>
              <w:spacing w:before="0" w:after="0" w:line="280" w:lineRule="exact"/>
              <w:jc w:val="center"/>
            </w:pPr>
          </w:p>
        </w:tc>
      </w:tr>
      <w:tr w14:paraId="68E89A2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65" w:type="dxa"/>
            <w:bottom w:w="55" w:type="dxa"/>
            <w:right w:w="65" w:type="dxa"/>
          </w:tblCellMar>
        </w:tblPrEx>
        <w:trPr>
          <w:cantSplit/>
          <w:trHeight w:val="544" w:hRule="atLeast"/>
          <w:jc w:val="center"/>
        </w:trPr>
        <w:tc>
          <w:tcPr>
            <w:tcW w:w="1304" w:type="dxa"/>
            <w:vMerge w:val="continue"/>
          </w:tcPr>
          <w:p w14:paraId="4926E5BF">
            <w:pPr>
              <w:snapToGrid w:val="0"/>
            </w:pPr>
          </w:p>
        </w:tc>
        <w:tc>
          <w:tcPr>
            <w:tcW w:w="1417" w:type="dxa"/>
            <w:vMerge w:val="continue"/>
          </w:tcPr>
          <w:p w14:paraId="62983FF1">
            <w:pPr>
              <w:snapToGrid w:val="0"/>
            </w:pPr>
          </w:p>
        </w:tc>
        <w:tc>
          <w:tcPr>
            <w:tcW w:w="2296" w:type="dxa"/>
            <w:vMerge w:val="continue"/>
          </w:tcPr>
          <w:p w14:paraId="7271260C">
            <w:pPr>
              <w:snapToGrid w:val="0"/>
            </w:pPr>
          </w:p>
        </w:tc>
        <w:tc>
          <w:tcPr>
            <w:tcW w:w="1049" w:type="dxa"/>
            <w:vMerge w:val="continue"/>
          </w:tcPr>
          <w:p w14:paraId="5A0EE4A8">
            <w:pPr>
              <w:snapToGrid w:val="0"/>
            </w:pPr>
          </w:p>
        </w:tc>
        <w:tc>
          <w:tcPr>
            <w:tcW w:w="737" w:type="dxa"/>
            <w:vMerge w:val="continue"/>
          </w:tcPr>
          <w:p w14:paraId="5F1EDAEB">
            <w:pPr>
              <w:snapToGrid w:val="0"/>
            </w:pPr>
          </w:p>
        </w:tc>
        <w:tc>
          <w:tcPr>
            <w:tcW w:w="1077" w:type="dxa"/>
            <w:vMerge w:val="continue"/>
          </w:tcPr>
          <w:p w14:paraId="0F905661">
            <w:pPr>
              <w:snapToGrid w:val="0"/>
            </w:pPr>
          </w:p>
        </w:tc>
        <w:tc>
          <w:tcPr>
            <w:tcW w:w="1191" w:type="dxa"/>
            <w:vAlign w:val="center"/>
          </w:tcPr>
          <w:p w14:paraId="03ABC473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陈枸燃</w:t>
            </w:r>
          </w:p>
        </w:tc>
        <w:tc>
          <w:tcPr>
            <w:tcW w:w="1361" w:type="dxa"/>
            <w:vAlign w:val="center"/>
          </w:tcPr>
          <w:p w14:paraId="7C16AB81">
            <w:pPr>
              <w:keepNext w:val="0"/>
              <w:snapToGrid w:val="0"/>
              <w:spacing w:before="0" w:after="0" w:line="280" w:lineRule="exact"/>
              <w:jc w:val="center"/>
            </w:pPr>
          </w:p>
        </w:tc>
      </w:tr>
      <w:tr w14:paraId="2435BAB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65" w:type="dxa"/>
            <w:bottom w:w="55" w:type="dxa"/>
            <w:right w:w="65" w:type="dxa"/>
          </w:tblCellMar>
        </w:tblPrEx>
        <w:trPr>
          <w:cantSplit/>
          <w:trHeight w:val="544" w:hRule="atLeast"/>
          <w:jc w:val="center"/>
        </w:trPr>
        <w:tc>
          <w:tcPr>
            <w:tcW w:w="1304" w:type="dxa"/>
            <w:vMerge w:val="continue"/>
          </w:tcPr>
          <w:p w14:paraId="6D6F4965">
            <w:pPr>
              <w:snapToGrid w:val="0"/>
            </w:pPr>
          </w:p>
        </w:tc>
        <w:tc>
          <w:tcPr>
            <w:tcW w:w="1417" w:type="dxa"/>
            <w:vMerge w:val="continue"/>
          </w:tcPr>
          <w:p w14:paraId="4E416FCF">
            <w:pPr>
              <w:snapToGrid w:val="0"/>
            </w:pPr>
          </w:p>
        </w:tc>
        <w:tc>
          <w:tcPr>
            <w:tcW w:w="2296" w:type="dxa"/>
            <w:vMerge w:val="continue"/>
          </w:tcPr>
          <w:p w14:paraId="755A9B13">
            <w:pPr>
              <w:snapToGrid w:val="0"/>
            </w:pPr>
          </w:p>
        </w:tc>
        <w:tc>
          <w:tcPr>
            <w:tcW w:w="1049" w:type="dxa"/>
            <w:vMerge w:val="continue"/>
          </w:tcPr>
          <w:p w14:paraId="530F069C">
            <w:pPr>
              <w:snapToGrid w:val="0"/>
            </w:pPr>
          </w:p>
        </w:tc>
        <w:tc>
          <w:tcPr>
            <w:tcW w:w="737" w:type="dxa"/>
            <w:vMerge w:val="continue"/>
          </w:tcPr>
          <w:p w14:paraId="3B907D33">
            <w:pPr>
              <w:snapToGrid w:val="0"/>
            </w:pPr>
          </w:p>
        </w:tc>
        <w:tc>
          <w:tcPr>
            <w:tcW w:w="1077" w:type="dxa"/>
            <w:vMerge w:val="continue"/>
          </w:tcPr>
          <w:p w14:paraId="224081D4">
            <w:pPr>
              <w:snapToGrid w:val="0"/>
            </w:pPr>
          </w:p>
        </w:tc>
        <w:tc>
          <w:tcPr>
            <w:tcW w:w="1191" w:type="dxa"/>
            <w:vAlign w:val="center"/>
          </w:tcPr>
          <w:p w14:paraId="60B61EA7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王梨</w:t>
            </w:r>
          </w:p>
        </w:tc>
        <w:tc>
          <w:tcPr>
            <w:tcW w:w="1361" w:type="dxa"/>
            <w:vAlign w:val="center"/>
          </w:tcPr>
          <w:p w14:paraId="2249305A">
            <w:pPr>
              <w:keepNext w:val="0"/>
              <w:snapToGrid w:val="0"/>
              <w:spacing w:before="0" w:after="0" w:line="280" w:lineRule="exact"/>
              <w:jc w:val="center"/>
            </w:pPr>
          </w:p>
        </w:tc>
      </w:tr>
      <w:tr w14:paraId="0AA2AE2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65" w:type="dxa"/>
            <w:bottom w:w="55" w:type="dxa"/>
            <w:right w:w="65" w:type="dxa"/>
          </w:tblCellMar>
        </w:tblPrEx>
        <w:trPr>
          <w:cantSplit/>
          <w:trHeight w:val="544" w:hRule="atLeast"/>
          <w:jc w:val="center"/>
        </w:trPr>
        <w:tc>
          <w:tcPr>
            <w:tcW w:w="1304" w:type="dxa"/>
            <w:vMerge w:val="continue"/>
          </w:tcPr>
          <w:p w14:paraId="2194AEDF">
            <w:pPr>
              <w:snapToGrid w:val="0"/>
            </w:pPr>
          </w:p>
        </w:tc>
        <w:tc>
          <w:tcPr>
            <w:tcW w:w="1417" w:type="dxa"/>
            <w:vMerge w:val="continue"/>
          </w:tcPr>
          <w:p w14:paraId="2F3A700E">
            <w:pPr>
              <w:snapToGrid w:val="0"/>
            </w:pPr>
          </w:p>
        </w:tc>
        <w:tc>
          <w:tcPr>
            <w:tcW w:w="2296" w:type="dxa"/>
            <w:vMerge w:val="continue"/>
          </w:tcPr>
          <w:p w14:paraId="171B10AD">
            <w:pPr>
              <w:snapToGrid w:val="0"/>
            </w:pPr>
          </w:p>
        </w:tc>
        <w:tc>
          <w:tcPr>
            <w:tcW w:w="1049" w:type="dxa"/>
            <w:vMerge w:val="continue"/>
          </w:tcPr>
          <w:p w14:paraId="3B284AA7">
            <w:pPr>
              <w:snapToGrid w:val="0"/>
            </w:pPr>
          </w:p>
        </w:tc>
        <w:tc>
          <w:tcPr>
            <w:tcW w:w="737" w:type="dxa"/>
            <w:vMerge w:val="continue"/>
          </w:tcPr>
          <w:p w14:paraId="76EF2703">
            <w:pPr>
              <w:snapToGrid w:val="0"/>
            </w:pPr>
          </w:p>
        </w:tc>
        <w:tc>
          <w:tcPr>
            <w:tcW w:w="1077" w:type="dxa"/>
            <w:vMerge w:val="continue"/>
          </w:tcPr>
          <w:p w14:paraId="7AF94EFE">
            <w:pPr>
              <w:snapToGrid w:val="0"/>
            </w:pPr>
          </w:p>
        </w:tc>
        <w:tc>
          <w:tcPr>
            <w:tcW w:w="1191" w:type="dxa"/>
            <w:vAlign w:val="center"/>
          </w:tcPr>
          <w:p w14:paraId="088A0FE5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陆祈帆</w:t>
            </w:r>
          </w:p>
        </w:tc>
        <w:tc>
          <w:tcPr>
            <w:tcW w:w="1361" w:type="dxa"/>
            <w:vAlign w:val="center"/>
          </w:tcPr>
          <w:p w14:paraId="0AB5BC9E">
            <w:pPr>
              <w:keepNext w:val="0"/>
              <w:snapToGrid w:val="0"/>
              <w:spacing w:before="0" w:after="0" w:line="280" w:lineRule="exact"/>
              <w:jc w:val="center"/>
            </w:pPr>
          </w:p>
        </w:tc>
      </w:tr>
      <w:tr w14:paraId="20105BB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65" w:type="dxa"/>
            <w:bottom w:w="55" w:type="dxa"/>
            <w:right w:w="65" w:type="dxa"/>
          </w:tblCellMar>
        </w:tblPrEx>
        <w:trPr>
          <w:cantSplit/>
          <w:trHeight w:val="544" w:hRule="atLeast"/>
          <w:jc w:val="center"/>
        </w:trPr>
        <w:tc>
          <w:tcPr>
            <w:tcW w:w="1304" w:type="dxa"/>
            <w:vMerge w:val="restart"/>
            <w:vAlign w:val="center"/>
          </w:tcPr>
          <w:p w14:paraId="25EF0F1A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2026.10.24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星期六</w:t>
            </w:r>
          </w:p>
        </w:tc>
        <w:tc>
          <w:tcPr>
            <w:tcW w:w="1417" w:type="dxa"/>
            <w:vMerge w:val="restart"/>
            <w:vAlign w:val="center"/>
          </w:tcPr>
          <w:p w14:paraId="6CE9A124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14:00-17:00</w:t>
            </w:r>
          </w:p>
        </w:tc>
        <w:tc>
          <w:tcPr>
            <w:tcW w:w="2296" w:type="dxa"/>
            <w:vMerge w:val="restart"/>
            <w:vAlign w:val="center"/>
          </w:tcPr>
          <w:p w14:paraId="6E9B7D18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多智能体协同联调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异常处理与稳定性优化</w:t>
            </w:r>
          </w:p>
        </w:tc>
        <w:tc>
          <w:tcPr>
            <w:tcW w:w="1049" w:type="dxa"/>
            <w:vMerge w:val="restart"/>
            <w:vAlign w:val="center"/>
          </w:tcPr>
          <w:p w14:paraId="2B9EE5F0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A6201-1</w:t>
            </w:r>
          </w:p>
        </w:tc>
        <w:tc>
          <w:tcPr>
            <w:tcW w:w="737" w:type="dxa"/>
            <w:vMerge w:val="restart"/>
            <w:vAlign w:val="center"/>
          </w:tcPr>
          <w:p w14:paraId="2DDB95B9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1077" w:type="dxa"/>
            <w:vMerge w:val="restart"/>
            <w:vAlign w:val="center"/>
          </w:tcPr>
          <w:p w14:paraId="5B1967D3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谢丹</w:t>
            </w:r>
          </w:p>
        </w:tc>
        <w:tc>
          <w:tcPr>
            <w:tcW w:w="1191" w:type="dxa"/>
            <w:vAlign w:val="center"/>
          </w:tcPr>
          <w:p w14:paraId="77985104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郎淼</w:t>
            </w:r>
          </w:p>
        </w:tc>
        <w:tc>
          <w:tcPr>
            <w:tcW w:w="1361" w:type="dxa"/>
            <w:vAlign w:val="center"/>
          </w:tcPr>
          <w:p w14:paraId="39A1A99B">
            <w:pPr>
              <w:keepNext w:val="0"/>
              <w:snapToGrid w:val="0"/>
              <w:spacing w:before="0" w:after="0" w:line="280" w:lineRule="exact"/>
              <w:jc w:val="center"/>
            </w:pPr>
          </w:p>
        </w:tc>
      </w:tr>
      <w:tr w14:paraId="79A45DB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65" w:type="dxa"/>
            <w:bottom w:w="55" w:type="dxa"/>
            <w:right w:w="65" w:type="dxa"/>
          </w:tblCellMar>
        </w:tblPrEx>
        <w:trPr>
          <w:cantSplit/>
          <w:trHeight w:val="544" w:hRule="atLeast"/>
          <w:jc w:val="center"/>
        </w:trPr>
        <w:tc>
          <w:tcPr>
            <w:tcW w:w="1304" w:type="dxa"/>
            <w:vMerge w:val="continue"/>
          </w:tcPr>
          <w:p w14:paraId="2E2EB9A6">
            <w:pPr>
              <w:snapToGrid w:val="0"/>
            </w:pPr>
          </w:p>
        </w:tc>
        <w:tc>
          <w:tcPr>
            <w:tcW w:w="1417" w:type="dxa"/>
            <w:vMerge w:val="continue"/>
          </w:tcPr>
          <w:p w14:paraId="7D450A20">
            <w:pPr>
              <w:snapToGrid w:val="0"/>
            </w:pPr>
          </w:p>
        </w:tc>
        <w:tc>
          <w:tcPr>
            <w:tcW w:w="2296" w:type="dxa"/>
            <w:vMerge w:val="continue"/>
          </w:tcPr>
          <w:p w14:paraId="6F4A0BE1">
            <w:pPr>
              <w:snapToGrid w:val="0"/>
            </w:pPr>
          </w:p>
        </w:tc>
        <w:tc>
          <w:tcPr>
            <w:tcW w:w="1049" w:type="dxa"/>
            <w:vMerge w:val="continue"/>
          </w:tcPr>
          <w:p w14:paraId="4F846013">
            <w:pPr>
              <w:snapToGrid w:val="0"/>
            </w:pPr>
          </w:p>
        </w:tc>
        <w:tc>
          <w:tcPr>
            <w:tcW w:w="737" w:type="dxa"/>
            <w:vMerge w:val="continue"/>
          </w:tcPr>
          <w:p w14:paraId="7E2E0A1C">
            <w:pPr>
              <w:snapToGrid w:val="0"/>
            </w:pPr>
          </w:p>
        </w:tc>
        <w:tc>
          <w:tcPr>
            <w:tcW w:w="1077" w:type="dxa"/>
            <w:vMerge w:val="continue"/>
          </w:tcPr>
          <w:p w14:paraId="1986F2AB">
            <w:pPr>
              <w:snapToGrid w:val="0"/>
            </w:pPr>
          </w:p>
        </w:tc>
        <w:tc>
          <w:tcPr>
            <w:tcW w:w="1191" w:type="dxa"/>
            <w:vAlign w:val="center"/>
          </w:tcPr>
          <w:p w14:paraId="14AAB541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陈枸燃</w:t>
            </w:r>
          </w:p>
        </w:tc>
        <w:tc>
          <w:tcPr>
            <w:tcW w:w="1361" w:type="dxa"/>
            <w:vAlign w:val="center"/>
          </w:tcPr>
          <w:p w14:paraId="70DA1FD0">
            <w:pPr>
              <w:keepNext w:val="0"/>
              <w:snapToGrid w:val="0"/>
              <w:spacing w:before="0" w:after="0" w:line="280" w:lineRule="exact"/>
              <w:jc w:val="center"/>
            </w:pPr>
          </w:p>
        </w:tc>
      </w:tr>
      <w:tr w14:paraId="753BCEE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65" w:type="dxa"/>
            <w:bottom w:w="55" w:type="dxa"/>
            <w:right w:w="65" w:type="dxa"/>
          </w:tblCellMar>
        </w:tblPrEx>
        <w:trPr>
          <w:cantSplit/>
          <w:trHeight w:val="544" w:hRule="atLeast"/>
          <w:jc w:val="center"/>
        </w:trPr>
        <w:tc>
          <w:tcPr>
            <w:tcW w:w="1304" w:type="dxa"/>
            <w:vMerge w:val="continue"/>
          </w:tcPr>
          <w:p w14:paraId="5517A9E0">
            <w:pPr>
              <w:snapToGrid w:val="0"/>
            </w:pPr>
          </w:p>
        </w:tc>
        <w:tc>
          <w:tcPr>
            <w:tcW w:w="1417" w:type="dxa"/>
            <w:vMerge w:val="continue"/>
          </w:tcPr>
          <w:p w14:paraId="4FC50078">
            <w:pPr>
              <w:snapToGrid w:val="0"/>
            </w:pPr>
          </w:p>
        </w:tc>
        <w:tc>
          <w:tcPr>
            <w:tcW w:w="2296" w:type="dxa"/>
            <w:vMerge w:val="continue"/>
          </w:tcPr>
          <w:p w14:paraId="7E565C6C">
            <w:pPr>
              <w:snapToGrid w:val="0"/>
            </w:pPr>
          </w:p>
        </w:tc>
        <w:tc>
          <w:tcPr>
            <w:tcW w:w="1049" w:type="dxa"/>
            <w:vMerge w:val="continue"/>
          </w:tcPr>
          <w:p w14:paraId="207DF454">
            <w:pPr>
              <w:snapToGrid w:val="0"/>
            </w:pPr>
          </w:p>
        </w:tc>
        <w:tc>
          <w:tcPr>
            <w:tcW w:w="737" w:type="dxa"/>
            <w:vMerge w:val="continue"/>
          </w:tcPr>
          <w:p w14:paraId="4EB92AA6">
            <w:pPr>
              <w:snapToGrid w:val="0"/>
            </w:pPr>
          </w:p>
        </w:tc>
        <w:tc>
          <w:tcPr>
            <w:tcW w:w="1077" w:type="dxa"/>
            <w:vMerge w:val="continue"/>
          </w:tcPr>
          <w:p w14:paraId="787A6038">
            <w:pPr>
              <w:snapToGrid w:val="0"/>
            </w:pPr>
          </w:p>
        </w:tc>
        <w:tc>
          <w:tcPr>
            <w:tcW w:w="1191" w:type="dxa"/>
            <w:vAlign w:val="center"/>
          </w:tcPr>
          <w:p w14:paraId="57933CDF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王梨</w:t>
            </w:r>
          </w:p>
        </w:tc>
        <w:tc>
          <w:tcPr>
            <w:tcW w:w="1361" w:type="dxa"/>
            <w:vAlign w:val="center"/>
          </w:tcPr>
          <w:p w14:paraId="48574425">
            <w:pPr>
              <w:keepNext w:val="0"/>
              <w:snapToGrid w:val="0"/>
              <w:spacing w:before="0" w:after="0" w:line="280" w:lineRule="exact"/>
              <w:jc w:val="center"/>
            </w:pPr>
          </w:p>
        </w:tc>
      </w:tr>
      <w:tr w14:paraId="50E912E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65" w:type="dxa"/>
            <w:bottom w:w="55" w:type="dxa"/>
            <w:right w:w="65" w:type="dxa"/>
          </w:tblCellMar>
        </w:tblPrEx>
        <w:trPr>
          <w:cantSplit/>
          <w:trHeight w:val="544" w:hRule="atLeast"/>
          <w:jc w:val="center"/>
        </w:trPr>
        <w:tc>
          <w:tcPr>
            <w:tcW w:w="1304" w:type="dxa"/>
            <w:vMerge w:val="continue"/>
          </w:tcPr>
          <w:p w14:paraId="0FB0C7F4">
            <w:pPr>
              <w:snapToGrid w:val="0"/>
            </w:pPr>
          </w:p>
        </w:tc>
        <w:tc>
          <w:tcPr>
            <w:tcW w:w="1417" w:type="dxa"/>
            <w:vMerge w:val="continue"/>
          </w:tcPr>
          <w:p w14:paraId="678E8F71">
            <w:pPr>
              <w:snapToGrid w:val="0"/>
            </w:pPr>
          </w:p>
        </w:tc>
        <w:tc>
          <w:tcPr>
            <w:tcW w:w="2296" w:type="dxa"/>
            <w:vMerge w:val="continue"/>
          </w:tcPr>
          <w:p w14:paraId="4A204C6A">
            <w:pPr>
              <w:snapToGrid w:val="0"/>
            </w:pPr>
          </w:p>
        </w:tc>
        <w:tc>
          <w:tcPr>
            <w:tcW w:w="1049" w:type="dxa"/>
            <w:vMerge w:val="continue"/>
          </w:tcPr>
          <w:p w14:paraId="58FF3493">
            <w:pPr>
              <w:snapToGrid w:val="0"/>
            </w:pPr>
          </w:p>
        </w:tc>
        <w:tc>
          <w:tcPr>
            <w:tcW w:w="737" w:type="dxa"/>
            <w:vMerge w:val="continue"/>
          </w:tcPr>
          <w:p w14:paraId="7309E03B">
            <w:pPr>
              <w:snapToGrid w:val="0"/>
            </w:pPr>
          </w:p>
        </w:tc>
        <w:tc>
          <w:tcPr>
            <w:tcW w:w="1077" w:type="dxa"/>
            <w:vMerge w:val="continue"/>
          </w:tcPr>
          <w:p w14:paraId="6E719999">
            <w:pPr>
              <w:snapToGrid w:val="0"/>
            </w:pPr>
          </w:p>
        </w:tc>
        <w:tc>
          <w:tcPr>
            <w:tcW w:w="1191" w:type="dxa"/>
            <w:vAlign w:val="center"/>
          </w:tcPr>
          <w:p w14:paraId="7302FF4A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陆祈帆</w:t>
            </w:r>
          </w:p>
        </w:tc>
        <w:tc>
          <w:tcPr>
            <w:tcW w:w="1361" w:type="dxa"/>
            <w:vAlign w:val="center"/>
          </w:tcPr>
          <w:p w14:paraId="1261E713">
            <w:pPr>
              <w:keepNext w:val="0"/>
              <w:snapToGrid w:val="0"/>
              <w:spacing w:before="0" w:after="0" w:line="280" w:lineRule="exact"/>
              <w:jc w:val="center"/>
            </w:pPr>
          </w:p>
        </w:tc>
      </w:tr>
      <w:tr w14:paraId="64224FC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65" w:type="dxa"/>
            <w:bottom w:w="55" w:type="dxa"/>
            <w:right w:w="65" w:type="dxa"/>
          </w:tblCellMar>
        </w:tblPrEx>
        <w:trPr>
          <w:cantSplit/>
          <w:trHeight w:val="544" w:hRule="atLeast"/>
          <w:jc w:val="center"/>
        </w:trPr>
        <w:tc>
          <w:tcPr>
            <w:tcW w:w="1304" w:type="dxa"/>
            <w:vMerge w:val="restart"/>
            <w:vAlign w:val="center"/>
          </w:tcPr>
          <w:p w14:paraId="7FD468A7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2026.10.31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星期六</w:t>
            </w:r>
          </w:p>
        </w:tc>
        <w:tc>
          <w:tcPr>
            <w:tcW w:w="1417" w:type="dxa"/>
            <w:vMerge w:val="restart"/>
            <w:vAlign w:val="center"/>
          </w:tcPr>
          <w:p w14:paraId="5900621C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09:00-12:00</w:t>
            </w:r>
          </w:p>
        </w:tc>
        <w:tc>
          <w:tcPr>
            <w:tcW w:w="2296" w:type="dxa"/>
            <w:vMerge w:val="restart"/>
            <w:vAlign w:val="center"/>
          </w:tcPr>
          <w:p w14:paraId="7879D361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展示视频及PPT制作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创新价值与提交规范</w:t>
            </w:r>
          </w:p>
        </w:tc>
        <w:tc>
          <w:tcPr>
            <w:tcW w:w="1049" w:type="dxa"/>
            <w:vMerge w:val="restart"/>
            <w:vAlign w:val="center"/>
          </w:tcPr>
          <w:p w14:paraId="3B59C68C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A6201-1</w:t>
            </w:r>
          </w:p>
        </w:tc>
        <w:tc>
          <w:tcPr>
            <w:tcW w:w="737" w:type="dxa"/>
            <w:vMerge w:val="restart"/>
            <w:vAlign w:val="center"/>
          </w:tcPr>
          <w:p w14:paraId="6831F7A3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1077" w:type="dxa"/>
            <w:vMerge w:val="restart"/>
            <w:vAlign w:val="center"/>
          </w:tcPr>
          <w:p w14:paraId="3FC14B0A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刘珍</w:t>
            </w:r>
          </w:p>
        </w:tc>
        <w:tc>
          <w:tcPr>
            <w:tcW w:w="1191" w:type="dxa"/>
            <w:vAlign w:val="center"/>
          </w:tcPr>
          <w:p w14:paraId="249606B8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郎淼</w:t>
            </w:r>
          </w:p>
        </w:tc>
        <w:tc>
          <w:tcPr>
            <w:tcW w:w="1361" w:type="dxa"/>
            <w:vAlign w:val="center"/>
          </w:tcPr>
          <w:p w14:paraId="1928AAF4">
            <w:pPr>
              <w:keepNext w:val="0"/>
              <w:snapToGrid w:val="0"/>
              <w:spacing w:before="0" w:after="0" w:line="280" w:lineRule="exact"/>
              <w:jc w:val="center"/>
            </w:pPr>
          </w:p>
        </w:tc>
      </w:tr>
      <w:tr w14:paraId="5CB2196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65" w:type="dxa"/>
            <w:bottom w:w="55" w:type="dxa"/>
            <w:right w:w="65" w:type="dxa"/>
          </w:tblCellMar>
        </w:tblPrEx>
        <w:trPr>
          <w:cantSplit/>
          <w:trHeight w:val="544" w:hRule="atLeast"/>
          <w:jc w:val="center"/>
        </w:trPr>
        <w:tc>
          <w:tcPr>
            <w:tcW w:w="1304" w:type="dxa"/>
            <w:vMerge w:val="continue"/>
          </w:tcPr>
          <w:p w14:paraId="207F9E07">
            <w:pPr>
              <w:snapToGrid w:val="0"/>
            </w:pPr>
          </w:p>
        </w:tc>
        <w:tc>
          <w:tcPr>
            <w:tcW w:w="1417" w:type="dxa"/>
            <w:vMerge w:val="continue"/>
          </w:tcPr>
          <w:p w14:paraId="29B1076A">
            <w:pPr>
              <w:snapToGrid w:val="0"/>
            </w:pPr>
          </w:p>
        </w:tc>
        <w:tc>
          <w:tcPr>
            <w:tcW w:w="2296" w:type="dxa"/>
            <w:vMerge w:val="continue"/>
          </w:tcPr>
          <w:p w14:paraId="01EEF7FF">
            <w:pPr>
              <w:snapToGrid w:val="0"/>
            </w:pPr>
          </w:p>
        </w:tc>
        <w:tc>
          <w:tcPr>
            <w:tcW w:w="1049" w:type="dxa"/>
            <w:vMerge w:val="continue"/>
          </w:tcPr>
          <w:p w14:paraId="5CBA0AD6">
            <w:pPr>
              <w:snapToGrid w:val="0"/>
            </w:pPr>
          </w:p>
        </w:tc>
        <w:tc>
          <w:tcPr>
            <w:tcW w:w="737" w:type="dxa"/>
            <w:vMerge w:val="continue"/>
          </w:tcPr>
          <w:p w14:paraId="2E200CB2">
            <w:pPr>
              <w:snapToGrid w:val="0"/>
            </w:pPr>
          </w:p>
        </w:tc>
        <w:tc>
          <w:tcPr>
            <w:tcW w:w="1077" w:type="dxa"/>
            <w:vMerge w:val="continue"/>
          </w:tcPr>
          <w:p w14:paraId="1DCA0AF5">
            <w:pPr>
              <w:snapToGrid w:val="0"/>
            </w:pPr>
          </w:p>
        </w:tc>
        <w:tc>
          <w:tcPr>
            <w:tcW w:w="1191" w:type="dxa"/>
            <w:vAlign w:val="center"/>
          </w:tcPr>
          <w:p w14:paraId="3F41F97D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陈枸燃</w:t>
            </w:r>
          </w:p>
        </w:tc>
        <w:tc>
          <w:tcPr>
            <w:tcW w:w="1361" w:type="dxa"/>
            <w:vAlign w:val="center"/>
          </w:tcPr>
          <w:p w14:paraId="0E58205B">
            <w:pPr>
              <w:keepNext w:val="0"/>
              <w:snapToGrid w:val="0"/>
              <w:spacing w:before="0" w:after="0" w:line="280" w:lineRule="exact"/>
              <w:jc w:val="center"/>
            </w:pPr>
          </w:p>
        </w:tc>
      </w:tr>
      <w:tr w14:paraId="3C2399A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65" w:type="dxa"/>
            <w:bottom w:w="55" w:type="dxa"/>
            <w:right w:w="65" w:type="dxa"/>
          </w:tblCellMar>
        </w:tblPrEx>
        <w:trPr>
          <w:cantSplit/>
          <w:trHeight w:val="544" w:hRule="atLeast"/>
          <w:jc w:val="center"/>
        </w:trPr>
        <w:tc>
          <w:tcPr>
            <w:tcW w:w="1304" w:type="dxa"/>
            <w:vMerge w:val="continue"/>
          </w:tcPr>
          <w:p w14:paraId="6080A17F">
            <w:pPr>
              <w:snapToGrid w:val="0"/>
            </w:pPr>
          </w:p>
        </w:tc>
        <w:tc>
          <w:tcPr>
            <w:tcW w:w="1417" w:type="dxa"/>
            <w:vMerge w:val="continue"/>
          </w:tcPr>
          <w:p w14:paraId="7C2E321F">
            <w:pPr>
              <w:snapToGrid w:val="0"/>
            </w:pPr>
          </w:p>
        </w:tc>
        <w:tc>
          <w:tcPr>
            <w:tcW w:w="2296" w:type="dxa"/>
            <w:vMerge w:val="continue"/>
          </w:tcPr>
          <w:p w14:paraId="7573FBAB">
            <w:pPr>
              <w:snapToGrid w:val="0"/>
            </w:pPr>
          </w:p>
        </w:tc>
        <w:tc>
          <w:tcPr>
            <w:tcW w:w="1049" w:type="dxa"/>
            <w:vMerge w:val="continue"/>
          </w:tcPr>
          <w:p w14:paraId="1E28098F">
            <w:pPr>
              <w:snapToGrid w:val="0"/>
            </w:pPr>
          </w:p>
        </w:tc>
        <w:tc>
          <w:tcPr>
            <w:tcW w:w="737" w:type="dxa"/>
            <w:vMerge w:val="continue"/>
          </w:tcPr>
          <w:p w14:paraId="10293624">
            <w:pPr>
              <w:snapToGrid w:val="0"/>
            </w:pPr>
          </w:p>
        </w:tc>
        <w:tc>
          <w:tcPr>
            <w:tcW w:w="1077" w:type="dxa"/>
            <w:vMerge w:val="continue"/>
          </w:tcPr>
          <w:p w14:paraId="1CF5B54E">
            <w:pPr>
              <w:snapToGrid w:val="0"/>
            </w:pPr>
          </w:p>
        </w:tc>
        <w:tc>
          <w:tcPr>
            <w:tcW w:w="1191" w:type="dxa"/>
            <w:vAlign w:val="center"/>
          </w:tcPr>
          <w:p w14:paraId="4FC16291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王梨</w:t>
            </w:r>
          </w:p>
        </w:tc>
        <w:tc>
          <w:tcPr>
            <w:tcW w:w="1361" w:type="dxa"/>
            <w:vAlign w:val="center"/>
          </w:tcPr>
          <w:p w14:paraId="3F24FA8B">
            <w:pPr>
              <w:keepNext w:val="0"/>
              <w:snapToGrid w:val="0"/>
              <w:spacing w:before="0" w:after="0" w:line="280" w:lineRule="exact"/>
              <w:jc w:val="center"/>
            </w:pPr>
          </w:p>
        </w:tc>
      </w:tr>
      <w:tr w14:paraId="1BEE6FF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65" w:type="dxa"/>
            <w:bottom w:w="55" w:type="dxa"/>
            <w:right w:w="65" w:type="dxa"/>
          </w:tblCellMar>
        </w:tblPrEx>
        <w:trPr>
          <w:cantSplit/>
          <w:trHeight w:val="544" w:hRule="atLeast"/>
          <w:jc w:val="center"/>
        </w:trPr>
        <w:tc>
          <w:tcPr>
            <w:tcW w:w="1304" w:type="dxa"/>
            <w:vMerge w:val="continue"/>
          </w:tcPr>
          <w:p w14:paraId="1640AA88">
            <w:pPr>
              <w:snapToGrid w:val="0"/>
            </w:pPr>
          </w:p>
        </w:tc>
        <w:tc>
          <w:tcPr>
            <w:tcW w:w="1417" w:type="dxa"/>
            <w:vMerge w:val="continue"/>
          </w:tcPr>
          <w:p w14:paraId="5EE909C7">
            <w:pPr>
              <w:snapToGrid w:val="0"/>
            </w:pPr>
          </w:p>
        </w:tc>
        <w:tc>
          <w:tcPr>
            <w:tcW w:w="2296" w:type="dxa"/>
            <w:vMerge w:val="continue"/>
          </w:tcPr>
          <w:p w14:paraId="60E244C5">
            <w:pPr>
              <w:snapToGrid w:val="0"/>
            </w:pPr>
          </w:p>
        </w:tc>
        <w:tc>
          <w:tcPr>
            <w:tcW w:w="1049" w:type="dxa"/>
            <w:vMerge w:val="continue"/>
          </w:tcPr>
          <w:p w14:paraId="7F9018C5">
            <w:pPr>
              <w:snapToGrid w:val="0"/>
            </w:pPr>
          </w:p>
        </w:tc>
        <w:tc>
          <w:tcPr>
            <w:tcW w:w="737" w:type="dxa"/>
            <w:vMerge w:val="continue"/>
          </w:tcPr>
          <w:p w14:paraId="354D0FC3">
            <w:pPr>
              <w:snapToGrid w:val="0"/>
            </w:pPr>
          </w:p>
        </w:tc>
        <w:tc>
          <w:tcPr>
            <w:tcW w:w="1077" w:type="dxa"/>
            <w:vMerge w:val="continue"/>
          </w:tcPr>
          <w:p w14:paraId="24F86B2D">
            <w:pPr>
              <w:snapToGrid w:val="0"/>
            </w:pPr>
          </w:p>
        </w:tc>
        <w:tc>
          <w:tcPr>
            <w:tcW w:w="1191" w:type="dxa"/>
            <w:vAlign w:val="center"/>
          </w:tcPr>
          <w:p w14:paraId="36FA20B1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陆祈帆</w:t>
            </w:r>
          </w:p>
        </w:tc>
        <w:tc>
          <w:tcPr>
            <w:tcW w:w="1361" w:type="dxa"/>
            <w:vAlign w:val="center"/>
          </w:tcPr>
          <w:p w14:paraId="29C876B8">
            <w:pPr>
              <w:keepNext w:val="0"/>
              <w:snapToGrid w:val="0"/>
              <w:spacing w:before="0" w:after="0" w:line="280" w:lineRule="exact"/>
              <w:jc w:val="center"/>
            </w:pPr>
          </w:p>
        </w:tc>
      </w:tr>
      <w:tr w14:paraId="03A4FC4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65" w:type="dxa"/>
            <w:bottom w:w="55" w:type="dxa"/>
            <w:right w:w="65" w:type="dxa"/>
          </w:tblCellMar>
        </w:tblPrEx>
        <w:trPr>
          <w:cantSplit/>
          <w:trHeight w:val="544" w:hRule="atLeast"/>
          <w:jc w:val="center"/>
        </w:trPr>
        <w:tc>
          <w:tcPr>
            <w:tcW w:w="1304" w:type="dxa"/>
            <w:vMerge w:val="restart"/>
            <w:vAlign w:val="center"/>
          </w:tcPr>
          <w:p w14:paraId="5E4060E5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2026.10.31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星期六</w:t>
            </w:r>
          </w:p>
        </w:tc>
        <w:tc>
          <w:tcPr>
            <w:tcW w:w="1417" w:type="dxa"/>
            <w:vMerge w:val="restart"/>
            <w:vAlign w:val="center"/>
          </w:tcPr>
          <w:p w14:paraId="6DB44DC3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14:00-17:00</w:t>
            </w:r>
          </w:p>
        </w:tc>
        <w:tc>
          <w:tcPr>
            <w:tcW w:w="2296" w:type="dxa"/>
            <w:vMerge w:val="restart"/>
            <w:vAlign w:val="center"/>
          </w:tcPr>
          <w:p w14:paraId="1667BA1E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综合模拟展示与答辩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问题复盘与作品优化</w:t>
            </w:r>
          </w:p>
        </w:tc>
        <w:tc>
          <w:tcPr>
            <w:tcW w:w="1049" w:type="dxa"/>
            <w:vMerge w:val="restart"/>
            <w:vAlign w:val="center"/>
          </w:tcPr>
          <w:p w14:paraId="1079343E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A6201-1</w:t>
            </w:r>
          </w:p>
        </w:tc>
        <w:tc>
          <w:tcPr>
            <w:tcW w:w="737" w:type="dxa"/>
            <w:vMerge w:val="restart"/>
            <w:vAlign w:val="center"/>
          </w:tcPr>
          <w:p w14:paraId="6505EA1A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1077" w:type="dxa"/>
            <w:vMerge w:val="restart"/>
            <w:vAlign w:val="center"/>
          </w:tcPr>
          <w:p w14:paraId="3CCB1CCB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谢丹</w:t>
            </w:r>
          </w:p>
        </w:tc>
        <w:tc>
          <w:tcPr>
            <w:tcW w:w="1191" w:type="dxa"/>
            <w:vAlign w:val="center"/>
          </w:tcPr>
          <w:p w14:paraId="08A43172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郎淼</w:t>
            </w:r>
          </w:p>
        </w:tc>
        <w:tc>
          <w:tcPr>
            <w:tcW w:w="1361" w:type="dxa"/>
            <w:vAlign w:val="center"/>
          </w:tcPr>
          <w:p w14:paraId="7BD04A65">
            <w:pPr>
              <w:keepNext w:val="0"/>
              <w:snapToGrid w:val="0"/>
              <w:spacing w:before="0" w:after="0" w:line="280" w:lineRule="exact"/>
              <w:jc w:val="center"/>
            </w:pPr>
          </w:p>
        </w:tc>
      </w:tr>
      <w:tr w14:paraId="330C429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65" w:type="dxa"/>
            <w:bottom w:w="55" w:type="dxa"/>
            <w:right w:w="65" w:type="dxa"/>
          </w:tblCellMar>
        </w:tblPrEx>
        <w:trPr>
          <w:cantSplit/>
          <w:trHeight w:val="544" w:hRule="atLeast"/>
          <w:jc w:val="center"/>
        </w:trPr>
        <w:tc>
          <w:tcPr>
            <w:tcW w:w="1304" w:type="dxa"/>
            <w:vMerge w:val="continue"/>
          </w:tcPr>
          <w:p w14:paraId="6F9095F6">
            <w:pPr>
              <w:snapToGrid w:val="0"/>
            </w:pPr>
          </w:p>
        </w:tc>
        <w:tc>
          <w:tcPr>
            <w:tcW w:w="1417" w:type="dxa"/>
            <w:vMerge w:val="continue"/>
          </w:tcPr>
          <w:p w14:paraId="59CAFB95">
            <w:pPr>
              <w:snapToGrid w:val="0"/>
            </w:pPr>
          </w:p>
        </w:tc>
        <w:tc>
          <w:tcPr>
            <w:tcW w:w="2296" w:type="dxa"/>
            <w:vMerge w:val="continue"/>
          </w:tcPr>
          <w:p w14:paraId="680F9457">
            <w:pPr>
              <w:snapToGrid w:val="0"/>
            </w:pPr>
          </w:p>
        </w:tc>
        <w:tc>
          <w:tcPr>
            <w:tcW w:w="1049" w:type="dxa"/>
            <w:vMerge w:val="continue"/>
          </w:tcPr>
          <w:p w14:paraId="64EA2FC8">
            <w:pPr>
              <w:snapToGrid w:val="0"/>
            </w:pPr>
          </w:p>
        </w:tc>
        <w:tc>
          <w:tcPr>
            <w:tcW w:w="737" w:type="dxa"/>
            <w:vMerge w:val="continue"/>
          </w:tcPr>
          <w:p w14:paraId="2182EAE8">
            <w:pPr>
              <w:snapToGrid w:val="0"/>
            </w:pPr>
          </w:p>
        </w:tc>
        <w:tc>
          <w:tcPr>
            <w:tcW w:w="1077" w:type="dxa"/>
            <w:vMerge w:val="continue"/>
          </w:tcPr>
          <w:p w14:paraId="5C6A99CF">
            <w:pPr>
              <w:snapToGrid w:val="0"/>
            </w:pPr>
          </w:p>
        </w:tc>
        <w:tc>
          <w:tcPr>
            <w:tcW w:w="1191" w:type="dxa"/>
            <w:vAlign w:val="center"/>
          </w:tcPr>
          <w:p w14:paraId="2C07D1A7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陈枸燃</w:t>
            </w:r>
          </w:p>
        </w:tc>
        <w:tc>
          <w:tcPr>
            <w:tcW w:w="1361" w:type="dxa"/>
            <w:vAlign w:val="center"/>
          </w:tcPr>
          <w:p w14:paraId="7FCBB6EB">
            <w:pPr>
              <w:keepNext w:val="0"/>
              <w:snapToGrid w:val="0"/>
              <w:spacing w:before="0" w:after="0" w:line="280" w:lineRule="exact"/>
              <w:jc w:val="center"/>
            </w:pPr>
          </w:p>
        </w:tc>
      </w:tr>
      <w:tr w14:paraId="305EE4E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65" w:type="dxa"/>
            <w:bottom w:w="55" w:type="dxa"/>
            <w:right w:w="65" w:type="dxa"/>
          </w:tblCellMar>
        </w:tblPrEx>
        <w:trPr>
          <w:cantSplit/>
          <w:trHeight w:val="544" w:hRule="atLeast"/>
          <w:jc w:val="center"/>
        </w:trPr>
        <w:tc>
          <w:tcPr>
            <w:tcW w:w="1304" w:type="dxa"/>
            <w:vMerge w:val="continue"/>
          </w:tcPr>
          <w:p w14:paraId="7E89775B">
            <w:pPr>
              <w:snapToGrid w:val="0"/>
            </w:pPr>
          </w:p>
        </w:tc>
        <w:tc>
          <w:tcPr>
            <w:tcW w:w="1417" w:type="dxa"/>
            <w:vMerge w:val="continue"/>
          </w:tcPr>
          <w:p w14:paraId="77DE28BF">
            <w:pPr>
              <w:snapToGrid w:val="0"/>
            </w:pPr>
          </w:p>
        </w:tc>
        <w:tc>
          <w:tcPr>
            <w:tcW w:w="2296" w:type="dxa"/>
            <w:vMerge w:val="continue"/>
          </w:tcPr>
          <w:p w14:paraId="7788B79D">
            <w:pPr>
              <w:snapToGrid w:val="0"/>
            </w:pPr>
          </w:p>
        </w:tc>
        <w:tc>
          <w:tcPr>
            <w:tcW w:w="1049" w:type="dxa"/>
            <w:vMerge w:val="continue"/>
          </w:tcPr>
          <w:p w14:paraId="51CC199D">
            <w:pPr>
              <w:snapToGrid w:val="0"/>
            </w:pPr>
          </w:p>
        </w:tc>
        <w:tc>
          <w:tcPr>
            <w:tcW w:w="737" w:type="dxa"/>
            <w:vMerge w:val="continue"/>
          </w:tcPr>
          <w:p w14:paraId="554AD0C6">
            <w:pPr>
              <w:snapToGrid w:val="0"/>
            </w:pPr>
          </w:p>
        </w:tc>
        <w:tc>
          <w:tcPr>
            <w:tcW w:w="1077" w:type="dxa"/>
            <w:vMerge w:val="continue"/>
          </w:tcPr>
          <w:p w14:paraId="56A9BCE3">
            <w:pPr>
              <w:snapToGrid w:val="0"/>
            </w:pPr>
          </w:p>
        </w:tc>
        <w:tc>
          <w:tcPr>
            <w:tcW w:w="1191" w:type="dxa"/>
            <w:vAlign w:val="center"/>
          </w:tcPr>
          <w:p w14:paraId="1330B8B7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王梨</w:t>
            </w:r>
          </w:p>
        </w:tc>
        <w:tc>
          <w:tcPr>
            <w:tcW w:w="1361" w:type="dxa"/>
            <w:vAlign w:val="center"/>
          </w:tcPr>
          <w:p w14:paraId="2838211A">
            <w:pPr>
              <w:keepNext w:val="0"/>
              <w:snapToGrid w:val="0"/>
              <w:spacing w:before="0" w:after="0" w:line="280" w:lineRule="exact"/>
              <w:jc w:val="center"/>
            </w:pPr>
          </w:p>
        </w:tc>
      </w:tr>
      <w:tr w14:paraId="4F3370C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55" w:type="dxa"/>
            <w:left w:w="65" w:type="dxa"/>
            <w:bottom w:w="55" w:type="dxa"/>
            <w:right w:w="65" w:type="dxa"/>
          </w:tblCellMar>
        </w:tblPrEx>
        <w:trPr>
          <w:cantSplit/>
          <w:trHeight w:val="544" w:hRule="atLeast"/>
          <w:jc w:val="center"/>
        </w:trPr>
        <w:tc>
          <w:tcPr>
            <w:tcW w:w="1304" w:type="dxa"/>
            <w:vMerge w:val="continue"/>
          </w:tcPr>
          <w:p w14:paraId="39C10A3E">
            <w:pPr>
              <w:snapToGrid w:val="0"/>
            </w:pPr>
          </w:p>
        </w:tc>
        <w:tc>
          <w:tcPr>
            <w:tcW w:w="1417" w:type="dxa"/>
            <w:vMerge w:val="continue"/>
          </w:tcPr>
          <w:p w14:paraId="0C03F7E6">
            <w:pPr>
              <w:snapToGrid w:val="0"/>
            </w:pPr>
          </w:p>
        </w:tc>
        <w:tc>
          <w:tcPr>
            <w:tcW w:w="2296" w:type="dxa"/>
            <w:vMerge w:val="continue"/>
          </w:tcPr>
          <w:p w14:paraId="0325217B">
            <w:pPr>
              <w:snapToGrid w:val="0"/>
            </w:pPr>
          </w:p>
        </w:tc>
        <w:tc>
          <w:tcPr>
            <w:tcW w:w="1049" w:type="dxa"/>
            <w:vMerge w:val="continue"/>
          </w:tcPr>
          <w:p w14:paraId="764829F5">
            <w:pPr>
              <w:snapToGrid w:val="0"/>
            </w:pPr>
          </w:p>
        </w:tc>
        <w:tc>
          <w:tcPr>
            <w:tcW w:w="737" w:type="dxa"/>
            <w:vMerge w:val="continue"/>
          </w:tcPr>
          <w:p w14:paraId="3F074906">
            <w:pPr>
              <w:snapToGrid w:val="0"/>
            </w:pPr>
          </w:p>
        </w:tc>
        <w:tc>
          <w:tcPr>
            <w:tcW w:w="1077" w:type="dxa"/>
            <w:vMerge w:val="continue"/>
          </w:tcPr>
          <w:p w14:paraId="6B8937B3">
            <w:pPr>
              <w:snapToGrid w:val="0"/>
            </w:pPr>
          </w:p>
        </w:tc>
        <w:tc>
          <w:tcPr>
            <w:tcW w:w="1191" w:type="dxa"/>
            <w:vAlign w:val="center"/>
          </w:tcPr>
          <w:p w14:paraId="0DB0B78B">
            <w:pPr>
              <w:keepNext w:val="0"/>
              <w:snapToGrid w:val="0"/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陆祈帆</w:t>
            </w:r>
          </w:p>
        </w:tc>
        <w:tc>
          <w:tcPr>
            <w:tcW w:w="1361" w:type="dxa"/>
            <w:vAlign w:val="center"/>
          </w:tcPr>
          <w:p w14:paraId="5EDCE211">
            <w:pPr>
              <w:keepNext w:val="0"/>
              <w:snapToGrid w:val="0"/>
              <w:spacing w:before="0" w:after="0" w:line="280" w:lineRule="exact"/>
              <w:jc w:val="center"/>
            </w:pPr>
          </w:p>
        </w:tc>
      </w:tr>
    </w:tbl>
    <w:p w14:paraId="1707480A">
      <w:pPr>
        <w:snapToGrid w:val="0"/>
        <w:spacing w:before="200" w:after="0" w:line="280" w:lineRule="exact"/>
      </w:pPr>
      <w:bookmarkStart w:id="0" w:name="_GoBack"/>
      <w:bookmarkEnd w:id="0"/>
    </w:p>
    <w:sectPr>
      <w:pgSz w:w="11906" w:h="16838"/>
      <w:pgMar w:top="850" w:right="737" w:bottom="850" w:left="73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AD2045C"/>
    <w:rsid w:val="6B975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宋体" w:hAnsi="宋体" w:eastAsia="宋体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467</Words>
  <Characters>707</Characters>
  <Lines>0</Lines>
  <Paragraphs>0</Paragraphs>
  <TotalTime>3</TotalTime>
  <ScaleCrop>false</ScaleCrop>
  <LinksUpToDate>false</LinksUpToDate>
  <CharactersWithSpaces>717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。。。。</cp:lastModifiedBy>
  <dcterms:modified xsi:type="dcterms:W3CDTF">2026-10-22T03:26:53Z</dcterms:modified>
  <dc:subject>多智能体协同应用创新赛道 每位教师16学时</dc:subject>
  <dc:title>集中培训签到表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eyJoZGlkIjoiODA4ZjE2OTU3M2Q5NjMwMzU3YmUwYzJjZDU1ODZlMTEiLCJ1c2VySWQiOiIzODQxNzYwOTIifQ==</vt:lpwstr>
  </property>
  <property fmtid="{D5CDD505-2E9C-101B-9397-08002B2CF9AE}" pid="3" name="KSOProductBuildVer">
    <vt:lpwstr>2052-12.1.0.29161</vt:lpwstr>
  </property>
  <property fmtid="{D5CDD505-2E9C-101B-9397-08002B2CF9AE}" pid="4" name="ICV">
    <vt:lpwstr>A2ECBBA29EA54A8D81D9675DB765ED9C_12</vt:lpwstr>
  </property>
</Properties>
</file>